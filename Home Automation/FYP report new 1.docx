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58D" w:rsidRDefault="00A1358D" w:rsidP="00EB610F">
      <w:pPr>
        <w:spacing w:line="0" w:lineRule="atLeast"/>
        <w:rPr>
          <w:rFonts w:ascii="Times New Roman" w:eastAsia="Times New Roman" w:hAnsi="Times New Roman"/>
          <w:sz w:val="32"/>
        </w:rPr>
      </w:pPr>
    </w:p>
    <w:p w:rsidR="00A1358D" w:rsidRDefault="00A1358D" w:rsidP="00A1358D">
      <w:pPr>
        <w:spacing w:line="0" w:lineRule="atLeast"/>
        <w:ind w:left="3400"/>
        <w:rPr>
          <w:rFonts w:ascii="Times New Roman" w:eastAsia="Times New Roman" w:hAnsi="Times New Roman"/>
          <w:sz w:val="32"/>
        </w:rPr>
      </w:pPr>
    </w:p>
    <w:p w:rsidR="00A1358D" w:rsidRDefault="00A1358D" w:rsidP="00A1358D">
      <w:pPr>
        <w:spacing w:line="239" w:lineRule="auto"/>
        <w:ind w:left="320"/>
        <w:rPr>
          <w:rFonts w:ascii="Times New Roman" w:eastAsia="Times New Roman" w:hAnsi="Times New Roman"/>
          <w:sz w:val="28"/>
        </w:rPr>
      </w:pPr>
    </w:p>
    <w:p w:rsidR="00EB610F" w:rsidRDefault="00EB610F" w:rsidP="00A1358D">
      <w:pPr>
        <w:spacing w:line="239" w:lineRule="auto"/>
        <w:ind w:left="320"/>
        <w:rPr>
          <w:rFonts w:ascii="Times New Roman" w:eastAsia="Times New Roman" w:hAnsi="Times New Roman"/>
          <w:sz w:val="28"/>
        </w:rPr>
      </w:pPr>
    </w:p>
    <w:p w:rsidR="00EB610F" w:rsidRDefault="00EB610F">
      <w:pPr>
        <w:spacing w:after="160" w:line="259" w:lineRule="auto"/>
        <w:rPr>
          <w:rFonts w:ascii="Times New Roman" w:eastAsia="Times New Roman" w:hAnsi="Times New Roman"/>
          <w:sz w:val="28"/>
        </w:rPr>
      </w:pPr>
      <w:r>
        <w:rPr>
          <w:rFonts w:ascii="Times New Roman" w:eastAsia="Times New Roman" w:hAnsi="Times New Roman"/>
          <w:sz w:val="28"/>
        </w:rPr>
        <w:br w:type="page"/>
      </w:r>
    </w:p>
    <w:p w:rsidR="00137E3D" w:rsidRDefault="00137E3D" w:rsidP="00137E3D">
      <w:pPr>
        <w:pStyle w:val="Heading1"/>
        <w:ind w:left="-90" w:right="-190"/>
        <w:jc w:val="center"/>
      </w:pPr>
      <w:r w:rsidRPr="00CE6DBB">
        <w:lastRenderedPageBreak/>
        <w:t xml:space="preserve">Android Controlled </w:t>
      </w:r>
      <w:r w:rsidR="00426F3A">
        <w:t>Home Automation System</w:t>
      </w:r>
    </w:p>
    <w:p w:rsidR="00426F3A" w:rsidRDefault="00426F3A" w:rsidP="00426F3A">
      <w:pPr>
        <w:spacing w:before="1"/>
        <w:ind w:right="-190"/>
      </w:pPr>
    </w:p>
    <w:p w:rsidR="00426F3A" w:rsidRPr="00CE6DBB" w:rsidRDefault="00426F3A" w:rsidP="00426F3A">
      <w:pPr>
        <w:spacing w:before="1"/>
        <w:ind w:right="-190"/>
        <w:rPr>
          <w:i/>
          <w:sz w:val="24"/>
        </w:rPr>
      </w:pPr>
      <w:r w:rsidRPr="00CE6DBB">
        <w:rPr>
          <w:i/>
          <w:sz w:val="24"/>
        </w:rPr>
        <w:t>A rep</w:t>
      </w:r>
      <w:r>
        <w:rPr>
          <w:i/>
          <w:sz w:val="24"/>
        </w:rPr>
        <w:t>ort submitted in partial fulfil</w:t>
      </w:r>
      <w:r w:rsidRPr="00CE6DBB">
        <w:rPr>
          <w:i/>
          <w:sz w:val="24"/>
        </w:rPr>
        <w:t>m</w:t>
      </w:r>
      <w:r>
        <w:rPr>
          <w:i/>
          <w:sz w:val="24"/>
        </w:rPr>
        <w:t xml:space="preserve">ent of the requirements </w:t>
      </w:r>
      <w:r w:rsidRPr="00CE6DBB">
        <w:rPr>
          <w:i/>
          <w:sz w:val="24"/>
        </w:rPr>
        <w:t>degree of</w:t>
      </w:r>
    </w:p>
    <w:p w:rsidR="00426F3A" w:rsidRPr="00CE6DBB" w:rsidRDefault="00426F3A" w:rsidP="00426F3A">
      <w:pPr>
        <w:pStyle w:val="BodyText"/>
        <w:ind w:left="-90" w:right="-190"/>
        <w:jc w:val="center"/>
      </w:pPr>
      <w:r w:rsidRPr="00CE6DBB">
        <w:t>Bachelor of Technology</w:t>
      </w:r>
    </w:p>
    <w:p w:rsidR="00426F3A" w:rsidRPr="00CE6DBB" w:rsidRDefault="00426F3A" w:rsidP="00426F3A">
      <w:pPr>
        <w:ind w:left="-90" w:right="-190"/>
        <w:jc w:val="center"/>
        <w:rPr>
          <w:i/>
          <w:sz w:val="24"/>
        </w:rPr>
      </w:pPr>
      <w:proofErr w:type="gramStart"/>
      <w:r w:rsidRPr="00CE6DBB">
        <w:rPr>
          <w:i/>
          <w:sz w:val="24"/>
        </w:rPr>
        <w:t>in</w:t>
      </w:r>
      <w:proofErr w:type="gramEnd"/>
    </w:p>
    <w:p w:rsidR="00137E3D" w:rsidRPr="00CE6DBB" w:rsidRDefault="00426F3A" w:rsidP="00426F3A">
      <w:pPr>
        <w:pStyle w:val="Heading2"/>
        <w:ind w:right="-190"/>
      </w:pPr>
      <w:r>
        <w:rPr>
          <w:bCs w:val="0"/>
          <w:sz w:val="47"/>
          <w:szCs w:val="24"/>
          <w:lang w:val="en-US" w:eastAsia="en-US"/>
        </w:rPr>
        <w:t xml:space="preserve">       </w:t>
      </w:r>
      <w:r w:rsidR="00137E3D">
        <w:t>Computer Science and</w:t>
      </w:r>
      <w:r w:rsidR="00137E3D" w:rsidRPr="00CE6DBB">
        <w:t xml:space="preserve"> Engineering</w:t>
      </w:r>
    </w:p>
    <w:p w:rsidR="00137E3D" w:rsidRPr="00CE6DBB" w:rsidRDefault="00137E3D" w:rsidP="00137E3D">
      <w:pPr>
        <w:pStyle w:val="BodyText"/>
        <w:ind w:left="-90" w:right="-190"/>
        <w:rPr>
          <w:b/>
        </w:rPr>
      </w:pPr>
    </w:p>
    <w:p w:rsidR="00137E3D" w:rsidRPr="00CE6DBB" w:rsidRDefault="00137E3D" w:rsidP="00137E3D">
      <w:pPr>
        <w:ind w:left="-90" w:right="-190"/>
        <w:jc w:val="center"/>
        <w:rPr>
          <w:i/>
          <w:sz w:val="24"/>
        </w:rPr>
      </w:pPr>
      <w:proofErr w:type="gramStart"/>
      <w:r w:rsidRPr="00CE6DBB">
        <w:rPr>
          <w:i/>
          <w:sz w:val="24"/>
        </w:rPr>
        <w:t>by</w:t>
      </w:r>
      <w:proofErr w:type="gramEnd"/>
    </w:p>
    <w:p w:rsidR="00137E3D" w:rsidRPr="00CE6DBB" w:rsidRDefault="00137E3D" w:rsidP="00137E3D">
      <w:pPr>
        <w:pStyle w:val="BodyText"/>
        <w:ind w:left="-90" w:right="-190"/>
        <w:rPr>
          <w:i/>
        </w:rPr>
      </w:pPr>
    </w:p>
    <w:p w:rsidR="00137E3D" w:rsidRPr="00CE6DBB" w:rsidRDefault="00137E3D" w:rsidP="00137E3D">
      <w:pPr>
        <w:pStyle w:val="Heading1"/>
        <w:spacing w:before="0"/>
        <w:ind w:left="-90" w:right="-190"/>
        <w:jc w:val="center"/>
      </w:pPr>
      <w:proofErr w:type="spellStart"/>
      <w:r>
        <w:t>Biswajit</w:t>
      </w:r>
      <w:proofErr w:type="spellEnd"/>
      <w:r>
        <w:t xml:space="preserve"> Singh and </w:t>
      </w:r>
      <w:proofErr w:type="spellStart"/>
      <w:r>
        <w:t>Biswajit</w:t>
      </w:r>
      <w:proofErr w:type="spellEnd"/>
      <w:r>
        <w:t xml:space="preserve"> Bajaj</w:t>
      </w:r>
    </w:p>
    <w:p w:rsidR="00137E3D" w:rsidRPr="00CE6DBB" w:rsidRDefault="00137E3D" w:rsidP="00137E3D">
      <w:pPr>
        <w:spacing w:before="345"/>
        <w:ind w:left="-90" w:right="-190"/>
        <w:jc w:val="center"/>
        <w:rPr>
          <w:i/>
          <w:sz w:val="24"/>
        </w:rPr>
      </w:pPr>
      <w:r w:rsidRPr="00CE6DBB">
        <w:rPr>
          <w:i/>
          <w:sz w:val="24"/>
        </w:rPr>
        <w:t>Under the supervision of</w:t>
      </w:r>
    </w:p>
    <w:p w:rsidR="00137E3D" w:rsidRPr="00CE6DBB" w:rsidRDefault="00137E3D" w:rsidP="00137E3D">
      <w:pPr>
        <w:pStyle w:val="Heading2"/>
        <w:ind w:right="-190"/>
        <w:jc w:val="center"/>
      </w:pPr>
      <w:r>
        <w:t xml:space="preserve">PROF. </w:t>
      </w:r>
      <w:proofErr w:type="spellStart"/>
      <w:r>
        <w:t>Eekian</w:t>
      </w:r>
      <w:proofErr w:type="spellEnd"/>
      <w:r>
        <w:t xml:space="preserve"> Wong</w:t>
      </w:r>
    </w:p>
    <w:p w:rsidR="00137E3D" w:rsidRPr="00D81A64" w:rsidRDefault="00137E3D" w:rsidP="00137E3D">
      <w:pPr>
        <w:spacing w:before="42"/>
        <w:ind w:left="-90" w:right="-190"/>
        <w:jc w:val="center"/>
        <w:rPr>
          <w:b/>
          <w:sz w:val="24"/>
          <w:szCs w:val="24"/>
        </w:rPr>
      </w:pPr>
    </w:p>
    <w:p w:rsidR="00137E3D" w:rsidRPr="00D81A64" w:rsidRDefault="00137E3D" w:rsidP="00137E3D">
      <w:pPr>
        <w:ind w:left="-90" w:right="-190"/>
        <w:jc w:val="center"/>
        <w:rPr>
          <w:b/>
          <w:sz w:val="24"/>
          <w:szCs w:val="24"/>
        </w:rPr>
      </w:pPr>
      <w:r w:rsidRPr="00D81A64">
        <w:rPr>
          <w:b/>
          <w:sz w:val="24"/>
          <w:szCs w:val="24"/>
        </w:rPr>
        <w:t xml:space="preserve">Department of </w:t>
      </w:r>
      <w:r w:rsidR="003055FE">
        <w:rPr>
          <w:b/>
          <w:sz w:val="24"/>
          <w:szCs w:val="24"/>
        </w:rPr>
        <w:t xml:space="preserve">Computer Science </w:t>
      </w:r>
      <w:r w:rsidRPr="00D81A64">
        <w:rPr>
          <w:b/>
          <w:sz w:val="24"/>
          <w:szCs w:val="24"/>
        </w:rPr>
        <w:t>Engineering</w:t>
      </w:r>
    </w:p>
    <w:p w:rsidR="00137E3D" w:rsidRPr="00D81A64" w:rsidRDefault="00137E3D" w:rsidP="00137E3D">
      <w:pPr>
        <w:spacing w:before="40"/>
        <w:ind w:left="-90" w:right="-190" w:hanging="3"/>
        <w:jc w:val="center"/>
        <w:rPr>
          <w:b/>
          <w:sz w:val="24"/>
          <w:szCs w:val="24"/>
        </w:rPr>
      </w:pPr>
      <w:r w:rsidRPr="00D81A64">
        <w:rPr>
          <w:b/>
          <w:sz w:val="24"/>
          <w:szCs w:val="24"/>
        </w:rPr>
        <w:t>Institute of Engineering &amp; Management</w:t>
      </w:r>
    </w:p>
    <w:p w:rsidR="00137E3D" w:rsidRPr="00D81A64" w:rsidRDefault="00137E3D" w:rsidP="00137E3D">
      <w:pPr>
        <w:spacing w:before="40"/>
        <w:ind w:left="-90" w:right="-190" w:hanging="3"/>
        <w:jc w:val="center"/>
        <w:rPr>
          <w:b/>
          <w:sz w:val="24"/>
          <w:szCs w:val="24"/>
        </w:rPr>
      </w:pPr>
    </w:p>
    <w:p w:rsidR="00137E3D" w:rsidRPr="00CE6DBB" w:rsidRDefault="00137E3D" w:rsidP="00137E3D">
      <w:pPr>
        <w:spacing w:before="40"/>
        <w:ind w:right="-190"/>
        <w:rPr>
          <w:b/>
          <w:sz w:val="24"/>
        </w:rPr>
      </w:pPr>
    </w:p>
    <w:p w:rsidR="00137E3D" w:rsidRPr="00CE6DBB" w:rsidRDefault="00137E3D" w:rsidP="00137E3D">
      <w:pPr>
        <w:pStyle w:val="BodyText"/>
        <w:spacing w:before="9"/>
        <w:ind w:left="-90" w:right="-190"/>
        <w:jc w:val="center"/>
        <w:rPr>
          <w:b/>
          <w:sz w:val="20"/>
        </w:rPr>
      </w:pPr>
      <w:r w:rsidRPr="00CE6DBB">
        <w:rPr>
          <w:b/>
          <w:noProof/>
          <w:sz w:val="20"/>
          <w:lang w:val="en-SG" w:eastAsia="en-SG"/>
        </w:rPr>
        <w:drawing>
          <wp:inline distT="0" distB="0" distL="0" distR="0" wp14:anchorId="4C283CDF" wp14:editId="3EB40D8E">
            <wp:extent cx="1743075" cy="12278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EM Final 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3075" cy="1227854"/>
                    </a:xfrm>
                    <a:prstGeom prst="rect">
                      <a:avLst/>
                    </a:prstGeom>
                  </pic:spPr>
                </pic:pic>
              </a:graphicData>
            </a:graphic>
          </wp:inline>
        </w:drawing>
      </w:r>
    </w:p>
    <w:p w:rsidR="00137E3D" w:rsidRPr="00CE6DBB" w:rsidRDefault="00137E3D" w:rsidP="00137E3D">
      <w:pPr>
        <w:pStyle w:val="BodyText"/>
        <w:ind w:left="-90" w:right="-190"/>
        <w:rPr>
          <w:b/>
        </w:rPr>
      </w:pPr>
    </w:p>
    <w:p w:rsidR="00137E3D" w:rsidRPr="00CE6DBB" w:rsidRDefault="00137E3D" w:rsidP="00137E3D">
      <w:pPr>
        <w:pStyle w:val="BodyText"/>
        <w:spacing w:before="2"/>
        <w:ind w:left="-90" w:right="-190"/>
        <w:rPr>
          <w:b/>
          <w:sz w:val="22"/>
        </w:rPr>
      </w:pPr>
    </w:p>
    <w:p w:rsidR="00137E3D" w:rsidRPr="00D81A64" w:rsidRDefault="00137E3D" w:rsidP="00137E3D">
      <w:pPr>
        <w:ind w:left="-90" w:right="-190"/>
        <w:jc w:val="center"/>
        <w:rPr>
          <w:sz w:val="28"/>
          <w:szCs w:val="26"/>
        </w:rPr>
      </w:pPr>
      <w:r w:rsidRPr="00D81A64">
        <w:rPr>
          <w:sz w:val="28"/>
          <w:szCs w:val="26"/>
        </w:rPr>
        <w:t>Department of Electronics and Communication Engineering</w:t>
      </w:r>
    </w:p>
    <w:p w:rsidR="00137E3D" w:rsidRPr="00D81A64" w:rsidRDefault="00137E3D" w:rsidP="00137E3D">
      <w:pPr>
        <w:ind w:left="-90" w:right="-190"/>
        <w:jc w:val="center"/>
        <w:rPr>
          <w:sz w:val="28"/>
          <w:szCs w:val="26"/>
        </w:rPr>
      </w:pPr>
      <w:r w:rsidRPr="00D81A64">
        <w:rPr>
          <w:sz w:val="28"/>
          <w:szCs w:val="26"/>
        </w:rPr>
        <w:t xml:space="preserve"> Institute of Engineering &amp; Management</w:t>
      </w:r>
    </w:p>
    <w:p w:rsidR="00137E3D" w:rsidRDefault="00137E3D" w:rsidP="00137E3D">
      <w:pPr>
        <w:ind w:left="-90" w:right="-190"/>
        <w:jc w:val="center"/>
        <w:rPr>
          <w:sz w:val="28"/>
          <w:szCs w:val="26"/>
        </w:rPr>
      </w:pPr>
      <w:proofErr w:type="spellStart"/>
      <w:r w:rsidRPr="00D81A64">
        <w:rPr>
          <w:sz w:val="28"/>
          <w:szCs w:val="26"/>
        </w:rPr>
        <w:t>Gurukul</w:t>
      </w:r>
      <w:proofErr w:type="spellEnd"/>
      <w:r w:rsidRPr="00D81A64">
        <w:rPr>
          <w:sz w:val="28"/>
          <w:szCs w:val="26"/>
        </w:rPr>
        <w:t xml:space="preserve">, </w:t>
      </w:r>
      <w:r w:rsidRPr="00D81A64">
        <w:rPr>
          <w:spacing w:val="-7"/>
          <w:sz w:val="28"/>
          <w:szCs w:val="26"/>
        </w:rPr>
        <w:t xml:space="preserve">Y-12, </w:t>
      </w:r>
      <w:r w:rsidRPr="00D81A64">
        <w:rPr>
          <w:sz w:val="28"/>
          <w:szCs w:val="26"/>
        </w:rPr>
        <w:t xml:space="preserve">Block </w:t>
      </w:r>
      <w:r w:rsidRPr="00D81A64">
        <w:rPr>
          <w:spacing w:val="-9"/>
          <w:sz w:val="28"/>
          <w:szCs w:val="26"/>
        </w:rPr>
        <w:t xml:space="preserve">–EP, </w:t>
      </w:r>
      <w:r w:rsidRPr="00D81A64">
        <w:rPr>
          <w:spacing w:val="-6"/>
          <w:sz w:val="28"/>
          <w:szCs w:val="26"/>
        </w:rPr>
        <w:t xml:space="preserve">Sector-V, </w:t>
      </w:r>
      <w:r w:rsidRPr="00D81A64">
        <w:rPr>
          <w:sz w:val="28"/>
          <w:szCs w:val="26"/>
        </w:rPr>
        <w:t xml:space="preserve">Salt Lake Electronics Complex Kolkata-700091, </w:t>
      </w:r>
      <w:r w:rsidRPr="00D81A64">
        <w:rPr>
          <w:spacing w:val="-7"/>
          <w:sz w:val="28"/>
          <w:szCs w:val="26"/>
        </w:rPr>
        <w:t xml:space="preserve">West </w:t>
      </w:r>
      <w:r>
        <w:rPr>
          <w:sz w:val="28"/>
          <w:szCs w:val="26"/>
        </w:rPr>
        <w:t>Bengal, India</w:t>
      </w:r>
    </w:p>
    <w:p w:rsidR="00EB610F" w:rsidRDefault="00EB610F" w:rsidP="00A1358D">
      <w:pPr>
        <w:spacing w:line="239" w:lineRule="auto"/>
        <w:ind w:left="320"/>
        <w:rPr>
          <w:rFonts w:ascii="Times New Roman" w:eastAsia="Times New Roman" w:hAnsi="Times New Roman"/>
          <w:sz w:val="28"/>
        </w:rPr>
      </w:pPr>
    </w:p>
    <w:p w:rsidR="00EB610F" w:rsidRDefault="00EB610F">
      <w:pPr>
        <w:spacing w:after="160" w:line="259" w:lineRule="auto"/>
        <w:rPr>
          <w:rFonts w:ascii="Times New Roman" w:eastAsia="Times New Roman" w:hAnsi="Times New Roman"/>
          <w:sz w:val="28"/>
        </w:rPr>
      </w:pPr>
      <w:r>
        <w:rPr>
          <w:rFonts w:ascii="Times New Roman" w:eastAsia="Times New Roman" w:hAnsi="Times New Roman"/>
          <w:sz w:val="28"/>
        </w:rPr>
        <w:br w:type="page"/>
      </w:r>
    </w:p>
    <w:p w:rsidR="00A1358D" w:rsidRDefault="00A1358D" w:rsidP="00A1358D">
      <w:pPr>
        <w:spacing w:line="239" w:lineRule="auto"/>
        <w:ind w:left="320"/>
        <w:rPr>
          <w:rFonts w:ascii="Times New Roman" w:eastAsia="Times New Roman" w:hAnsi="Times New Roman"/>
          <w:sz w:val="28"/>
        </w:rPr>
        <w:sectPr w:rsidR="00A1358D" w:rsidSect="00A1358D">
          <w:pgSz w:w="11900" w:h="16834"/>
          <w:pgMar w:top="1440" w:right="2000" w:bottom="1440" w:left="2720" w:header="0" w:footer="0" w:gutter="0"/>
          <w:cols w:space="0" w:equalWidth="0">
            <w:col w:w="7180"/>
          </w:cols>
          <w:docGrid w:linePitch="360"/>
        </w:sectPr>
      </w:pPr>
    </w:p>
    <w:tbl>
      <w:tblPr>
        <w:tblW w:w="0" w:type="auto"/>
        <w:tblLayout w:type="fixed"/>
        <w:tblCellMar>
          <w:left w:w="0" w:type="dxa"/>
          <w:right w:w="0" w:type="dxa"/>
        </w:tblCellMar>
        <w:tblLook w:val="0000" w:firstRow="0" w:lastRow="0" w:firstColumn="0" w:lastColumn="0" w:noHBand="0" w:noVBand="0"/>
      </w:tblPr>
      <w:tblGrid>
        <w:gridCol w:w="720"/>
        <w:gridCol w:w="2860"/>
        <w:gridCol w:w="2600"/>
      </w:tblGrid>
      <w:tr w:rsidR="00A1358D" w:rsidTr="00414FB2">
        <w:trPr>
          <w:trHeight w:val="368"/>
        </w:trPr>
        <w:tc>
          <w:tcPr>
            <w:tcW w:w="720" w:type="dxa"/>
            <w:shd w:val="clear" w:color="auto" w:fill="auto"/>
            <w:vAlign w:val="bottom"/>
          </w:tcPr>
          <w:p w:rsidR="00A1358D" w:rsidRDefault="00A1358D" w:rsidP="00414FB2">
            <w:pPr>
              <w:spacing w:line="0" w:lineRule="atLeast"/>
              <w:rPr>
                <w:rFonts w:ascii="Times New Roman" w:eastAsia="Times New Roman" w:hAnsi="Times New Roman"/>
                <w:sz w:val="24"/>
              </w:rPr>
            </w:pPr>
            <w:bookmarkStart w:id="0" w:name="page5"/>
            <w:bookmarkStart w:id="1" w:name="page6"/>
            <w:bookmarkEnd w:id="0"/>
            <w:bookmarkEnd w:id="1"/>
          </w:p>
        </w:tc>
        <w:tc>
          <w:tcPr>
            <w:tcW w:w="5460" w:type="dxa"/>
            <w:gridSpan w:val="2"/>
            <w:shd w:val="clear" w:color="auto" w:fill="auto"/>
            <w:vAlign w:val="bottom"/>
          </w:tcPr>
          <w:p w:rsidR="00A1358D" w:rsidRDefault="00A1358D" w:rsidP="00414FB2">
            <w:pPr>
              <w:spacing w:line="0" w:lineRule="atLeast"/>
              <w:ind w:right="1590"/>
              <w:jc w:val="right"/>
              <w:rPr>
                <w:rFonts w:ascii="Times New Roman" w:eastAsia="Times New Roman" w:hAnsi="Times New Roman"/>
                <w:b/>
                <w:sz w:val="32"/>
              </w:rPr>
            </w:pPr>
            <w:r>
              <w:rPr>
                <w:rFonts w:ascii="Times New Roman" w:eastAsia="Times New Roman" w:hAnsi="Times New Roman"/>
                <w:b/>
                <w:sz w:val="32"/>
              </w:rPr>
              <w:t>Table of Contents</w:t>
            </w:r>
          </w:p>
        </w:tc>
      </w:tr>
      <w:tr w:rsidR="00A1358D" w:rsidTr="00414FB2">
        <w:trPr>
          <w:trHeight w:val="927"/>
        </w:trPr>
        <w:tc>
          <w:tcPr>
            <w:tcW w:w="3580" w:type="dxa"/>
            <w:gridSpan w:val="2"/>
            <w:shd w:val="clear" w:color="auto" w:fill="auto"/>
            <w:vAlign w:val="bottom"/>
          </w:tcPr>
          <w:p w:rsidR="00A1358D" w:rsidRDefault="00A1358D" w:rsidP="00414FB2">
            <w:pPr>
              <w:spacing w:line="0" w:lineRule="atLeast"/>
              <w:jc w:val="right"/>
              <w:rPr>
                <w:rFonts w:ascii="Times New Roman" w:eastAsia="Times New Roman" w:hAnsi="Times New Roman"/>
                <w:w w:val="72"/>
                <w:sz w:val="21"/>
              </w:rPr>
            </w:pPr>
            <w:r>
              <w:rPr>
                <w:rFonts w:ascii="Times New Roman" w:eastAsia="Times New Roman" w:hAnsi="Times New Roman"/>
                <w:w w:val="72"/>
                <w:sz w:val="21"/>
              </w:rPr>
              <w:t>Acknowledgement...............................................................</w:t>
            </w:r>
          </w:p>
        </w:tc>
        <w:tc>
          <w:tcPr>
            <w:tcW w:w="2600" w:type="dxa"/>
            <w:shd w:val="clear" w:color="auto" w:fill="auto"/>
            <w:vAlign w:val="bottom"/>
          </w:tcPr>
          <w:p w:rsidR="00A1358D" w:rsidRDefault="00A1358D" w:rsidP="00414FB2">
            <w:pPr>
              <w:spacing w:line="0" w:lineRule="atLeast"/>
              <w:jc w:val="right"/>
              <w:rPr>
                <w:rFonts w:ascii="Times New Roman" w:eastAsia="Times New Roman" w:hAnsi="Times New Roman"/>
                <w:sz w:val="26"/>
              </w:rPr>
            </w:pPr>
            <w:proofErr w:type="spellStart"/>
            <w:r>
              <w:rPr>
                <w:rFonts w:ascii="Times New Roman" w:eastAsia="Times New Roman" w:hAnsi="Times New Roman"/>
                <w:sz w:val="26"/>
              </w:rPr>
              <w:t>i</w:t>
            </w:r>
            <w:proofErr w:type="spellEnd"/>
          </w:p>
        </w:tc>
      </w:tr>
      <w:tr w:rsidR="00A1358D" w:rsidTr="00414FB2">
        <w:trPr>
          <w:trHeight w:val="451"/>
        </w:trPr>
        <w:tc>
          <w:tcPr>
            <w:tcW w:w="3580" w:type="dxa"/>
            <w:gridSpan w:val="2"/>
            <w:shd w:val="clear" w:color="auto" w:fill="auto"/>
            <w:vAlign w:val="bottom"/>
          </w:tcPr>
          <w:p w:rsidR="00A1358D" w:rsidRDefault="00A1358D" w:rsidP="00414FB2">
            <w:pPr>
              <w:spacing w:line="0" w:lineRule="atLeast"/>
              <w:jc w:val="right"/>
              <w:rPr>
                <w:rFonts w:ascii="Times New Roman" w:eastAsia="Times New Roman" w:hAnsi="Times New Roman"/>
                <w:w w:val="70"/>
                <w:sz w:val="24"/>
              </w:rPr>
            </w:pPr>
            <w:r>
              <w:rPr>
                <w:rFonts w:ascii="Times New Roman" w:eastAsia="Times New Roman" w:hAnsi="Times New Roman"/>
                <w:w w:val="70"/>
                <w:sz w:val="24"/>
              </w:rPr>
              <w:t>Abstract.......................................................................</w:t>
            </w:r>
          </w:p>
        </w:tc>
        <w:tc>
          <w:tcPr>
            <w:tcW w:w="2600" w:type="dxa"/>
            <w:shd w:val="clear" w:color="auto" w:fill="auto"/>
            <w:vAlign w:val="bottom"/>
          </w:tcPr>
          <w:p w:rsidR="00A1358D" w:rsidRDefault="00A1358D" w:rsidP="00414FB2">
            <w:pPr>
              <w:spacing w:line="0" w:lineRule="atLeast"/>
              <w:jc w:val="right"/>
              <w:rPr>
                <w:rFonts w:ascii="Times New Roman" w:eastAsia="Times New Roman" w:hAnsi="Times New Roman"/>
                <w:sz w:val="26"/>
              </w:rPr>
            </w:pPr>
            <w:r>
              <w:rPr>
                <w:rFonts w:ascii="Times New Roman" w:eastAsia="Times New Roman" w:hAnsi="Times New Roman"/>
                <w:sz w:val="26"/>
              </w:rPr>
              <w:t>.…..ii</w:t>
            </w:r>
          </w:p>
        </w:tc>
      </w:tr>
      <w:tr w:rsidR="00A1358D" w:rsidTr="00414FB2">
        <w:trPr>
          <w:trHeight w:val="447"/>
        </w:trPr>
        <w:tc>
          <w:tcPr>
            <w:tcW w:w="3580" w:type="dxa"/>
            <w:gridSpan w:val="2"/>
            <w:shd w:val="clear" w:color="auto" w:fill="auto"/>
            <w:vAlign w:val="bottom"/>
          </w:tcPr>
          <w:p w:rsidR="00A1358D" w:rsidRDefault="00A1358D" w:rsidP="00414FB2">
            <w:pPr>
              <w:spacing w:line="0" w:lineRule="atLeast"/>
              <w:ind w:right="1671"/>
              <w:jc w:val="right"/>
              <w:rPr>
                <w:rFonts w:ascii="Times New Roman" w:eastAsia="Times New Roman" w:hAnsi="Times New Roman"/>
                <w:sz w:val="26"/>
              </w:rPr>
            </w:pPr>
            <w:r>
              <w:rPr>
                <w:rFonts w:ascii="Times New Roman" w:eastAsia="Times New Roman" w:hAnsi="Times New Roman"/>
                <w:sz w:val="26"/>
              </w:rPr>
              <w:t>1.  Introduction</w:t>
            </w:r>
          </w:p>
        </w:tc>
        <w:tc>
          <w:tcPr>
            <w:tcW w:w="2600" w:type="dxa"/>
            <w:shd w:val="clear" w:color="auto" w:fill="auto"/>
            <w:vAlign w:val="bottom"/>
          </w:tcPr>
          <w:p w:rsidR="00A1358D" w:rsidRDefault="00A1358D" w:rsidP="00414FB2">
            <w:pPr>
              <w:spacing w:line="0" w:lineRule="atLeast"/>
              <w:rPr>
                <w:rFonts w:ascii="Times New Roman" w:eastAsia="Times New Roman" w:hAnsi="Times New Roman"/>
                <w:sz w:val="24"/>
              </w:rPr>
            </w:pPr>
          </w:p>
        </w:tc>
      </w:tr>
      <w:tr w:rsidR="00A1358D" w:rsidTr="00414FB2">
        <w:trPr>
          <w:trHeight w:val="451"/>
        </w:trPr>
        <w:tc>
          <w:tcPr>
            <w:tcW w:w="720" w:type="dxa"/>
            <w:shd w:val="clear" w:color="auto" w:fill="auto"/>
            <w:vAlign w:val="bottom"/>
          </w:tcPr>
          <w:p w:rsidR="00A1358D" w:rsidRDefault="00A1358D" w:rsidP="00414FB2">
            <w:pPr>
              <w:spacing w:line="0" w:lineRule="atLeast"/>
              <w:jc w:val="right"/>
              <w:rPr>
                <w:rFonts w:ascii="Times New Roman" w:eastAsia="Times New Roman" w:hAnsi="Times New Roman"/>
                <w:sz w:val="26"/>
              </w:rPr>
            </w:pPr>
            <w:r>
              <w:rPr>
                <w:rFonts w:ascii="Times New Roman" w:eastAsia="Times New Roman" w:hAnsi="Times New Roman"/>
                <w:sz w:val="26"/>
              </w:rPr>
              <w:t>1.1</w:t>
            </w:r>
          </w:p>
        </w:tc>
        <w:tc>
          <w:tcPr>
            <w:tcW w:w="2860" w:type="dxa"/>
            <w:shd w:val="clear" w:color="auto" w:fill="auto"/>
            <w:vAlign w:val="bottom"/>
          </w:tcPr>
          <w:p w:rsidR="00A1358D" w:rsidRDefault="009C0DDD" w:rsidP="00414FB2">
            <w:pPr>
              <w:spacing w:line="0" w:lineRule="atLeast"/>
              <w:jc w:val="right"/>
              <w:rPr>
                <w:rFonts w:ascii="Times New Roman" w:eastAsia="Times New Roman" w:hAnsi="Times New Roman"/>
                <w:w w:val="74"/>
                <w:sz w:val="19"/>
              </w:rPr>
            </w:pPr>
            <w:r w:rsidRPr="009C0DDD">
              <w:rPr>
                <w:rFonts w:ascii="Times New Roman" w:eastAsia="Times New Roman" w:hAnsi="Times New Roman"/>
                <w:b/>
                <w:w w:val="74"/>
                <w:sz w:val="24"/>
                <w:szCs w:val="24"/>
              </w:rPr>
              <w:t>Overview</w:t>
            </w:r>
            <w:r w:rsidR="00A1358D" w:rsidRPr="009C0DDD">
              <w:rPr>
                <w:rFonts w:ascii="Times New Roman" w:eastAsia="Times New Roman" w:hAnsi="Times New Roman"/>
                <w:w w:val="74"/>
                <w:sz w:val="24"/>
                <w:szCs w:val="24"/>
              </w:rPr>
              <w:t>.</w:t>
            </w:r>
            <w:r w:rsidR="00A1358D">
              <w:rPr>
                <w:rFonts w:ascii="Times New Roman" w:eastAsia="Times New Roman" w:hAnsi="Times New Roman"/>
                <w:w w:val="74"/>
                <w:sz w:val="19"/>
              </w:rPr>
              <w:t>..........................................................</w:t>
            </w:r>
          </w:p>
        </w:tc>
        <w:tc>
          <w:tcPr>
            <w:tcW w:w="2600" w:type="dxa"/>
            <w:shd w:val="clear" w:color="auto" w:fill="auto"/>
            <w:vAlign w:val="bottom"/>
          </w:tcPr>
          <w:p w:rsidR="00A1358D" w:rsidRDefault="00A1358D" w:rsidP="00414FB2">
            <w:pPr>
              <w:spacing w:line="0" w:lineRule="atLeast"/>
              <w:jc w:val="right"/>
              <w:rPr>
                <w:rFonts w:ascii="Times New Roman" w:eastAsia="Times New Roman" w:hAnsi="Times New Roman"/>
                <w:sz w:val="26"/>
              </w:rPr>
            </w:pPr>
            <w:r>
              <w:rPr>
                <w:rFonts w:ascii="Times New Roman" w:eastAsia="Times New Roman" w:hAnsi="Times New Roman"/>
                <w:sz w:val="26"/>
              </w:rPr>
              <w:t>1</w:t>
            </w:r>
          </w:p>
        </w:tc>
      </w:tr>
      <w:tr w:rsidR="00A1358D" w:rsidTr="00414FB2">
        <w:trPr>
          <w:trHeight w:val="446"/>
        </w:trPr>
        <w:tc>
          <w:tcPr>
            <w:tcW w:w="720" w:type="dxa"/>
            <w:shd w:val="clear" w:color="auto" w:fill="auto"/>
            <w:vAlign w:val="bottom"/>
          </w:tcPr>
          <w:p w:rsidR="00A1358D" w:rsidRDefault="00A1358D" w:rsidP="00414FB2">
            <w:pPr>
              <w:spacing w:line="0" w:lineRule="atLeast"/>
              <w:jc w:val="right"/>
              <w:rPr>
                <w:rFonts w:ascii="Times New Roman" w:eastAsia="Times New Roman" w:hAnsi="Times New Roman"/>
                <w:sz w:val="26"/>
              </w:rPr>
            </w:pPr>
            <w:r>
              <w:rPr>
                <w:rFonts w:ascii="Times New Roman" w:eastAsia="Times New Roman" w:hAnsi="Times New Roman"/>
                <w:sz w:val="26"/>
              </w:rPr>
              <w:t>1.2</w:t>
            </w:r>
          </w:p>
        </w:tc>
        <w:tc>
          <w:tcPr>
            <w:tcW w:w="2860" w:type="dxa"/>
            <w:shd w:val="clear" w:color="auto" w:fill="auto"/>
            <w:vAlign w:val="bottom"/>
          </w:tcPr>
          <w:p w:rsidR="00A1358D" w:rsidRDefault="00A1358D" w:rsidP="00414FB2">
            <w:pPr>
              <w:spacing w:line="0" w:lineRule="atLeast"/>
              <w:jc w:val="right"/>
              <w:rPr>
                <w:rFonts w:ascii="Times New Roman" w:eastAsia="Times New Roman" w:hAnsi="Times New Roman"/>
                <w:sz w:val="26"/>
              </w:rPr>
            </w:pPr>
            <w:r>
              <w:rPr>
                <w:rFonts w:ascii="Times New Roman" w:eastAsia="Times New Roman" w:hAnsi="Times New Roman"/>
                <w:sz w:val="26"/>
              </w:rPr>
              <w:t>Project Objectives……......</w:t>
            </w:r>
          </w:p>
        </w:tc>
        <w:tc>
          <w:tcPr>
            <w:tcW w:w="2600" w:type="dxa"/>
            <w:shd w:val="clear" w:color="auto" w:fill="auto"/>
            <w:vAlign w:val="bottom"/>
          </w:tcPr>
          <w:p w:rsidR="00A1358D" w:rsidRDefault="00A1358D" w:rsidP="00414FB2">
            <w:pPr>
              <w:spacing w:line="0" w:lineRule="atLeast"/>
              <w:jc w:val="right"/>
              <w:rPr>
                <w:rFonts w:ascii="Times New Roman" w:eastAsia="Times New Roman" w:hAnsi="Times New Roman"/>
                <w:w w:val="99"/>
                <w:sz w:val="26"/>
              </w:rPr>
            </w:pPr>
            <w:r>
              <w:rPr>
                <w:rFonts w:ascii="Times New Roman" w:eastAsia="Times New Roman" w:hAnsi="Times New Roman"/>
                <w:w w:val="99"/>
                <w:sz w:val="26"/>
              </w:rPr>
              <w:t>……….….....................2</w:t>
            </w:r>
          </w:p>
        </w:tc>
      </w:tr>
    </w:tbl>
    <w:p w:rsidR="00A1358D" w:rsidRDefault="00A1358D" w:rsidP="00A1358D">
      <w:pPr>
        <w:spacing w:line="147" w:lineRule="exact"/>
        <w:rPr>
          <w:rFonts w:ascii="Times New Roman" w:eastAsia="Times New Roman" w:hAnsi="Times New Roman"/>
        </w:rPr>
      </w:pPr>
    </w:p>
    <w:p w:rsidR="00A1358D" w:rsidRDefault="00A1358D" w:rsidP="00A1358D">
      <w:pPr>
        <w:numPr>
          <w:ilvl w:val="1"/>
          <w:numId w:val="1"/>
        </w:numPr>
        <w:tabs>
          <w:tab w:val="left" w:pos="760"/>
        </w:tabs>
        <w:spacing w:line="0" w:lineRule="atLeast"/>
        <w:ind w:left="760" w:hanging="399"/>
        <w:jc w:val="both"/>
        <w:rPr>
          <w:rFonts w:ascii="Times New Roman" w:eastAsia="Times New Roman" w:hAnsi="Times New Roman"/>
          <w:sz w:val="26"/>
        </w:rPr>
      </w:pPr>
      <w:r>
        <w:rPr>
          <w:rFonts w:ascii="Times New Roman" w:eastAsia="Times New Roman" w:hAnsi="Times New Roman"/>
          <w:sz w:val="26"/>
        </w:rPr>
        <w:t>Project Sco</w:t>
      </w:r>
      <w:r w:rsidR="00564100">
        <w:rPr>
          <w:rFonts w:ascii="Times New Roman" w:eastAsia="Times New Roman" w:hAnsi="Times New Roman"/>
          <w:sz w:val="26"/>
        </w:rPr>
        <w:t>pe…………...………………................3</w:t>
      </w:r>
    </w:p>
    <w:p w:rsidR="00A1358D" w:rsidRDefault="00A1358D" w:rsidP="00A1358D">
      <w:pPr>
        <w:spacing w:line="152" w:lineRule="exact"/>
        <w:rPr>
          <w:rFonts w:ascii="Times New Roman" w:eastAsia="Times New Roman" w:hAnsi="Times New Roman"/>
          <w:sz w:val="26"/>
        </w:rPr>
      </w:pPr>
    </w:p>
    <w:p w:rsidR="00A1358D" w:rsidRDefault="00A1358D" w:rsidP="00A1358D">
      <w:pPr>
        <w:numPr>
          <w:ilvl w:val="1"/>
          <w:numId w:val="1"/>
        </w:numPr>
        <w:tabs>
          <w:tab w:val="left" w:pos="820"/>
        </w:tabs>
        <w:spacing w:line="0" w:lineRule="atLeast"/>
        <w:ind w:left="820" w:hanging="459"/>
        <w:jc w:val="both"/>
        <w:rPr>
          <w:rFonts w:ascii="Times New Roman" w:eastAsia="Times New Roman" w:hAnsi="Times New Roman"/>
          <w:sz w:val="26"/>
        </w:rPr>
      </w:pPr>
      <w:r>
        <w:rPr>
          <w:rFonts w:ascii="Times New Roman" w:eastAsia="Times New Roman" w:hAnsi="Times New Roman"/>
          <w:sz w:val="26"/>
        </w:rPr>
        <w:t>Technology expos</w:t>
      </w:r>
      <w:r w:rsidR="00564100">
        <w:rPr>
          <w:rFonts w:ascii="Times New Roman" w:eastAsia="Times New Roman" w:hAnsi="Times New Roman"/>
          <w:sz w:val="26"/>
        </w:rPr>
        <w:t>ure that project provides……....4</w:t>
      </w:r>
    </w:p>
    <w:p w:rsidR="00A1358D" w:rsidRDefault="00A1358D" w:rsidP="00A1358D">
      <w:pPr>
        <w:spacing w:line="147" w:lineRule="exact"/>
        <w:rPr>
          <w:rFonts w:ascii="Times New Roman" w:eastAsia="Times New Roman" w:hAnsi="Times New Roman"/>
          <w:sz w:val="26"/>
        </w:rPr>
      </w:pPr>
    </w:p>
    <w:p w:rsidR="00A1358D" w:rsidRDefault="00A1358D" w:rsidP="00A1358D">
      <w:pPr>
        <w:spacing w:line="152" w:lineRule="exact"/>
        <w:rPr>
          <w:rFonts w:ascii="Times New Roman" w:eastAsia="Times New Roman" w:hAnsi="Times New Roman"/>
          <w:sz w:val="26"/>
        </w:rPr>
      </w:pPr>
    </w:p>
    <w:p w:rsidR="00A1358D" w:rsidRDefault="00A1358D" w:rsidP="00A1358D">
      <w:pPr>
        <w:spacing w:line="147" w:lineRule="exact"/>
        <w:rPr>
          <w:rFonts w:ascii="Times New Roman" w:eastAsia="Times New Roman" w:hAnsi="Times New Roman"/>
          <w:sz w:val="26"/>
        </w:rPr>
      </w:pPr>
    </w:p>
    <w:p w:rsidR="009C0DDD" w:rsidRDefault="00A1358D" w:rsidP="009C0DDD">
      <w:pPr>
        <w:numPr>
          <w:ilvl w:val="0"/>
          <w:numId w:val="2"/>
        </w:numPr>
        <w:tabs>
          <w:tab w:val="left" w:pos="500"/>
        </w:tabs>
        <w:spacing w:line="0" w:lineRule="atLeast"/>
        <w:ind w:left="500" w:hanging="369"/>
        <w:jc w:val="both"/>
        <w:rPr>
          <w:rFonts w:ascii="Times New Roman" w:eastAsia="Times New Roman" w:hAnsi="Times New Roman"/>
          <w:sz w:val="26"/>
        </w:rPr>
      </w:pPr>
      <w:r>
        <w:rPr>
          <w:rFonts w:ascii="Times New Roman" w:eastAsia="Times New Roman" w:hAnsi="Times New Roman"/>
          <w:sz w:val="26"/>
        </w:rPr>
        <w:t>Backgr</w:t>
      </w:r>
      <w:r w:rsidR="00564100">
        <w:rPr>
          <w:rFonts w:ascii="Times New Roman" w:eastAsia="Times New Roman" w:hAnsi="Times New Roman"/>
          <w:sz w:val="26"/>
        </w:rPr>
        <w:t>ound Theory…………………………….........5</w:t>
      </w:r>
    </w:p>
    <w:p w:rsidR="00663A59" w:rsidRDefault="00663A59" w:rsidP="00663A59">
      <w:pPr>
        <w:tabs>
          <w:tab w:val="left" w:pos="500"/>
        </w:tabs>
        <w:spacing w:line="0" w:lineRule="atLeast"/>
        <w:ind w:left="500"/>
        <w:jc w:val="both"/>
        <w:rPr>
          <w:rFonts w:ascii="Times New Roman" w:eastAsia="Times New Roman" w:hAnsi="Times New Roman"/>
          <w:sz w:val="26"/>
        </w:rPr>
      </w:pPr>
    </w:p>
    <w:tbl>
      <w:tblPr>
        <w:tblW w:w="6776" w:type="dxa"/>
        <w:tblLayout w:type="fixed"/>
        <w:tblCellMar>
          <w:left w:w="0" w:type="dxa"/>
          <w:right w:w="0" w:type="dxa"/>
        </w:tblCellMar>
        <w:tblLook w:val="0000" w:firstRow="0" w:lastRow="0" w:firstColumn="0" w:lastColumn="0" w:noHBand="0" w:noVBand="0"/>
      </w:tblPr>
      <w:tblGrid>
        <w:gridCol w:w="567"/>
        <w:gridCol w:w="5347"/>
        <w:gridCol w:w="431"/>
        <w:gridCol w:w="431"/>
      </w:tblGrid>
      <w:tr w:rsidR="00663A59" w:rsidTr="00663A59">
        <w:trPr>
          <w:trHeight w:val="393"/>
        </w:trPr>
        <w:tc>
          <w:tcPr>
            <w:tcW w:w="5914" w:type="dxa"/>
            <w:gridSpan w:val="2"/>
            <w:shd w:val="clear" w:color="auto" w:fill="auto"/>
            <w:vAlign w:val="bottom"/>
          </w:tcPr>
          <w:p w:rsidR="00663A59" w:rsidRDefault="00663A59" w:rsidP="007D1DC4">
            <w:pPr>
              <w:spacing w:line="298" w:lineRule="exact"/>
              <w:jc w:val="right"/>
              <w:rPr>
                <w:rFonts w:ascii="Times New Roman" w:eastAsia="Times New Roman" w:hAnsi="Times New Roman"/>
                <w:w w:val="98"/>
                <w:sz w:val="26"/>
              </w:rPr>
            </w:pPr>
            <w:proofErr w:type="gramStart"/>
            <w:r>
              <w:rPr>
                <w:rFonts w:ascii="Times New Roman" w:eastAsia="Times New Roman" w:hAnsi="Times New Roman"/>
                <w:w w:val="98"/>
                <w:sz w:val="26"/>
              </w:rPr>
              <w:t>2.1  Hardware</w:t>
            </w:r>
            <w:proofErr w:type="gramEnd"/>
            <w:r>
              <w:rPr>
                <w:rFonts w:ascii="Times New Roman" w:eastAsia="Times New Roman" w:hAnsi="Times New Roman"/>
                <w:w w:val="98"/>
                <w:sz w:val="26"/>
              </w:rPr>
              <w:t xml:space="preserve"> &amp; Programming Language Description.....</w:t>
            </w:r>
          </w:p>
        </w:tc>
        <w:tc>
          <w:tcPr>
            <w:tcW w:w="431" w:type="dxa"/>
            <w:shd w:val="clear" w:color="auto" w:fill="auto"/>
            <w:vAlign w:val="bottom"/>
          </w:tcPr>
          <w:p w:rsidR="00663A59" w:rsidRDefault="009D3757" w:rsidP="007D1DC4">
            <w:pPr>
              <w:spacing w:line="298" w:lineRule="exact"/>
              <w:jc w:val="right"/>
              <w:rPr>
                <w:rFonts w:ascii="Times New Roman" w:eastAsia="Times New Roman" w:hAnsi="Times New Roman"/>
                <w:sz w:val="26"/>
              </w:rPr>
            </w:pPr>
            <w:r>
              <w:rPr>
                <w:rFonts w:ascii="Times New Roman" w:eastAsia="Times New Roman" w:hAnsi="Times New Roman"/>
                <w:sz w:val="26"/>
              </w:rPr>
              <w:t>6-9</w:t>
            </w:r>
          </w:p>
        </w:tc>
        <w:tc>
          <w:tcPr>
            <w:tcW w:w="431" w:type="dxa"/>
          </w:tcPr>
          <w:p w:rsidR="00663A59" w:rsidRDefault="00663A59" w:rsidP="007D1DC4">
            <w:pPr>
              <w:spacing w:line="298" w:lineRule="exact"/>
              <w:jc w:val="right"/>
              <w:rPr>
                <w:rFonts w:ascii="Times New Roman" w:eastAsia="Times New Roman" w:hAnsi="Times New Roman"/>
                <w:sz w:val="26"/>
              </w:rPr>
            </w:pPr>
          </w:p>
        </w:tc>
      </w:tr>
      <w:tr w:rsidR="00663A59" w:rsidTr="00663A59">
        <w:trPr>
          <w:trHeight w:val="393"/>
        </w:trPr>
        <w:tc>
          <w:tcPr>
            <w:tcW w:w="5914" w:type="dxa"/>
            <w:gridSpan w:val="2"/>
            <w:shd w:val="clear" w:color="auto" w:fill="auto"/>
            <w:vAlign w:val="bottom"/>
          </w:tcPr>
          <w:p w:rsidR="00663A59" w:rsidRDefault="00663A59" w:rsidP="007D1DC4">
            <w:pPr>
              <w:spacing w:line="298" w:lineRule="exact"/>
              <w:jc w:val="right"/>
              <w:rPr>
                <w:rFonts w:ascii="Times New Roman" w:eastAsia="Times New Roman" w:hAnsi="Times New Roman"/>
                <w:w w:val="98"/>
                <w:sz w:val="26"/>
              </w:rPr>
            </w:pPr>
          </w:p>
        </w:tc>
        <w:tc>
          <w:tcPr>
            <w:tcW w:w="431" w:type="dxa"/>
            <w:shd w:val="clear" w:color="auto" w:fill="auto"/>
            <w:vAlign w:val="bottom"/>
          </w:tcPr>
          <w:p w:rsidR="00663A59" w:rsidRDefault="00663A59" w:rsidP="007D1DC4">
            <w:pPr>
              <w:spacing w:line="298" w:lineRule="exact"/>
              <w:jc w:val="right"/>
              <w:rPr>
                <w:rFonts w:ascii="Times New Roman" w:eastAsia="Times New Roman" w:hAnsi="Times New Roman"/>
                <w:sz w:val="26"/>
              </w:rPr>
            </w:pPr>
          </w:p>
        </w:tc>
        <w:tc>
          <w:tcPr>
            <w:tcW w:w="431" w:type="dxa"/>
          </w:tcPr>
          <w:p w:rsidR="00663A59" w:rsidRDefault="00663A59" w:rsidP="007D1DC4">
            <w:pPr>
              <w:spacing w:line="298" w:lineRule="exact"/>
              <w:jc w:val="right"/>
              <w:rPr>
                <w:rFonts w:ascii="Times New Roman" w:eastAsia="Times New Roman" w:hAnsi="Times New Roman"/>
                <w:sz w:val="26"/>
              </w:rPr>
            </w:pPr>
          </w:p>
        </w:tc>
      </w:tr>
      <w:tr w:rsidR="00663A59" w:rsidTr="00663A59">
        <w:trPr>
          <w:trHeight w:val="388"/>
        </w:trPr>
        <w:tc>
          <w:tcPr>
            <w:tcW w:w="567" w:type="dxa"/>
            <w:shd w:val="clear" w:color="auto" w:fill="auto"/>
            <w:vAlign w:val="bottom"/>
          </w:tcPr>
          <w:p w:rsidR="00663A59" w:rsidRDefault="00421F07" w:rsidP="00421F07">
            <w:pPr>
              <w:spacing w:line="298" w:lineRule="exact"/>
              <w:rPr>
                <w:rFonts w:ascii="Times New Roman" w:eastAsia="Times New Roman" w:hAnsi="Times New Roman"/>
                <w:sz w:val="26"/>
              </w:rPr>
            </w:pPr>
            <w:r>
              <w:rPr>
                <w:rFonts w:ascii="Times New Roman" w:eastAsia="Times New Roman" w:hAnsi="Times New Roman"/>
                <w:sz w:val="26"/>
              </w:rPr>
              <w:t xml:space="preserve">   </w:t>
            </w:r>
            <w:r w:rsidR="00663A59">
              <w:rPr>
                <w:rFonts w:ascii="Times New Roman" w:eastAsia="Times New Roman" w:hAnsi="Times New Roman"/>
                <w:sz w:val="26"/>
              </w:rPr>
              <w:t>2.1</w:t>
            </w:r>
          </w:p>
        </w:tc>
        <w:tc>
          <w:tcPr>
            <w:tcW w:w="5778" w:type="dxa"/>
            <w:gridSpan w:val="2"/>
            <w:shd w:val="clear" w:color="auto" w:fill="auto"/>
            <w:vAlign w:val="bottom"/>
          </w:tcPr>
          <w:p w:rsidR="00663A59" w:rsidRDefault="00663A59" w:rsidP="001E27F4">
            <w:pPr>
              <w:spacing w:line="298" w:lineRule="exact"/>
              <w:rPr>
                <w:rFonts w:ascii="Times New Roman" w:eastAsia="Times New Roman" w:hAnsi="Times New Roman"/>
                <w:w w:val="99"/>
                <w:sz w:val="26"/>
              </w:rPr>
            </w:pPr>
            <w:r>
              <w:rPr>
                <w:rFonts w:ascii="Times New Roman" w:eastAsia="Times New Roman" w:hAnsi="Times New Roman"/>
                <w:w w:val="99"/>
                <w:sz w:val="26"/>
              </w:rPr>
              <w:t>.1 Hard</w:t>
            </w:r>
            <w:r w:rsidR="009D3757">
              <w:rPr>
                <w:rFonts w:ascii="Times New Roman" w:eastAsia="Times New Roman" w:hAnsi="Times New Roman"/>
                <w:w w:val="99"/>
                <w:sz w:val="26"/>
              </w:rPr>
              <w:t>ware Description…………………………....6-8</w:t>
            </w:r>
          </w:p>
        </w:tc>
        <w:tc>
          <w:tcPr>
            <w:tcW w:w="431" w:type="dxa"/>
          </w:tcPr>
          <w:p w:rsidR="00663A59" w:rsidRDefault="00663A59" w:rsidP="001E27F4">
            <w:pPr>
              <w:spacing w:line="298" w:lineRule="exact"/>
              <w:rPr>
                <w:rFonts w:ascii="Times New Roman" w:eastAsia="Times New Roman" w:hAnsi="Times New Roman"/>
                <w:w w:val="99"/>
                <w:sz w:val="26"/>
              </w:rPr>
            </w:pPr>
          </w:p>
        </w:tc>
      </w:tr>
      <w:tr w:rsidR="00663A59" w:rsidTr="00663A59">
        <w:trPr>
          <w:trHeight w:val="393"/>
        </w:trPr>
        <w:tc>
          <w:tcPr>
            <w:tcW w:w="567" w:type="dxa"/>
            <w:shd w:val="clear" w:color="auto" w:fill="auto"/>
            <w:vAlign w:val="bottom"/>
          </w:tcPr>
          <w:p w:rsidR="00663A59" w:rsidRDefault="00663A59" w:rsidP="007D1DC4">
            <w:pPr>
              <w:spacing w:line="298" w:lineRule="exact"/>
              <w:jc w:val="right"/>
              <w:rPr>
                <w:rFonts w:ascii="Times New Roman" w:eastAsia="Times New Roman" w:hAnsi="Times New Roman"/>
                <w:sz w:val="26"/>
              </w:rPr>
            </w:pPr>
            <w:r>
              <w:rPr>
                <w:rFonts w:ascii="Times New Roman" w:eastAsia="Times New Roman" w:hAnsi="Times New Roman"/>
                <w:sz w:val="26"/>
              </w:rPr>
              <w:t xml:space="preserve"> </w:t>
            </w:r>
            <w:r w:rsidR="00421F07">
              <w:rPr>
                <w:rFonts w:ascii="Times New Roman" w:eastAsia="Times New Roman" w:hAnsi="Times New Roman"/>
                <w:sz w:val="26"/>
              </w:rPr>
              <w:t xml:space="preserve"> </w:t>
            </w:r>
            <w:r>
              <w:rPr>
                <w:rFonts w:ascii="Times New Roman" w:eastAsia="Times New Roman" w:hAnsi="Times New Roman"/>
                <w:sz w:val="26"/>
              </w:rPr>
              <w:t>2.1.2</w:t>
            </w:r>
          </w:p>
        </w:tc>
        <w:tc>
          <w:tcPr>
            <w:tcW w:w="5347" w:type="dxa"/>
            <w:shd w:val="clear" w:color="auto" w:fill="auto"/>
            <w:vAlign w:val="bottom"/>
          </w:tcPr>
          <w:p w:rsidR="00663A59" w:rsidRDefault="00663A59" w:rsidP="007D1DC4">
            <w:pPr>
              <w:spacing w:line="298" w:lineRule="exact"/>
              <w:ind w:left="40"/>
              <w:rPr>
                <w:rFonts w:ascii="Times New Roman" w:eastAsia="Times New Roman" w:hAnsi="Times New Roman"/>
                <w:w w:val="96"/>
                <w:sz w:val="26"/>
              </w:rPr>
            </w:pPr>
            <w:r>
              <w:rPr>
                <w:rFonts w:ascii="Times New Roman" w:eastAsia="Times New Roman" w:hAnsi="Times New Roman"/>
                <w:w w:val="96"/>
                <w:sz w:val="26"/>
              </w:rPr>
              <w:t>Software Description………………………….....</w:t>
            </w:r>
          </w:p>
        </w:tc>
        <w:tc>
          <w:tcPr>
            <w:tcW w:w="431" w:type="dxa"/>
            <w:shd w:val="clear" w:color="auto" w:fill="auto"/>
            <w:vAlign w:val="bottom"/>
          </w:tcPr>
          <w:p w:rsidR="00663A59" w:rsidRDefault="009D3757" w:rsidP="007D1DC4">
            <w:pPr>
              <w:spacing w:line="298" w:lineRule="exact"/>
              <w:rPr>
                <w:rFonts w:ascii="Times New Roman" w:eastAsia="Times New Roman" w:hAnsi="Times New Roman"/>
                <w:sz w:val="26"/>
              </w:rPr>
            </w:pPr>
            <w:r>
              <w:rPr>
                <w:rFonts w:ascii="Times New Roman" w:eastAsia="Times New Roman" w:hAnsi="Times New Roman"/>
                <w:sz w:val="26"/>
              </w:rPr>
              <w:t>9</w:t>
            </w:r>
          </w:p>
        </w:tc>
        <w:tc>
          <w:tcPr>
            <w:tcW w:w="431" w:type="dxa"/>
          </w:tcPr>
          <w:p w:rsidR="00663A59" w:rsidRDefault="00663A59" w:rsidP="007D1DC4">
            <w:pPr>
              <w:spacing w:line="298" w:lineRule="exact"/>
              <w:rPr>
                <w:rFonts w:ascii="Times New Roman" w:eastAsia="Times New Roman" w:hAnsi="Times New Roman"/>
                <w:sz w:val="26"/>
              </w:rPr>
            </w:pPr>
          </w:p>
        </w:tc>
      </w:tr>
      <w:tr w:rsidR="00663A59" w:rsidTr="00663A59">
        <w:trPr>
          <w:trHeight w:val="393"/>
        </w:trPr>
        <w:tc>
          <w:tcPr>
            <w:tcW w:w="567" w:type="dxa"/>
            <w:shd w:val="clear" w:color="auto" w:fill="auto"/>
            <w:vAlign w:val="bottom"/>
          </w:tcPr>
          <w:p w:rsidR="00663A59" w:rsidRDefault="00663A59" w:rsidP="007D1DC4">
            <w:pPr>
              <w:spacing w:line="298" w:lineRule="exact"/>
              <w:jc w:val="right"/>
              <w:rPr>
                <w:rFonts w:ascii="Times New Roman" w:eastAsia="Times New Roman" w:hAnsi="Times New Roman"/>
                <w:sz w:val="26"/>
              </w:rPr>
            </w:pPr>
          </w:p>
        </w:tc>
        <w:tc>
          <w:tcPr>
            <w:tcW w:w="5347" w:type="dxa"/>
            <w:shd w:val="clear" w:color="auto" w:fill="auto"/>
            <w:vAlign w:val="bottom"/>
          </w:tcPr>
          <w:p w:rsidR="00663A59" w:rsidRDefault="00663A59" w:rsidP="007D1DC4">
            <w:pPr>
              <w:spacing w:line="298" w:lineRule="exact"/>
              <w:ind w:left="40"/>
              <w:rPr>
                <w:rFonts w:ascii="Times New Roman" w:eastAsia="Times New Roman" w:hAnsi="Times New Roman"/>
                <w:w w:val="96"/>
                <w:sz w:val="26"/>
              </w:rPr>
            </w:pPr>
          </w:p>
        </w:tc>
        <w:tc>
          <w:tcPr>
            <w:tcW w:w="431" w:type="dxa"/>
            <w:shd w:val="clear" w:color="auto" w:fill="auto"/>
            <w:vAlign w:val="bottom"/>
          </w:tcPr>
          <w:p w:rsidR="00663A59" w:rsidRDefault="00663A59" w:rsidP="007D1DC4">
            <w:pPr>
              <w:spacing w:line="298" w:lineRule="exact"/>
              <w:rPr>
                <w:rFonts w:ascii="Times New Roman" w:eastAsia="Times New Roman" w:hAnsi="Times New Roman"/>
                <w:sz w:val="26"/>
              </w:rPr>
            </w:pPr>
          </w:p>
        </w:tc>
        <w:tc>
          <w:tcPr>
            <w:tcW w:w="431" w:type="dxa"/>
          </w:tcPr>
          <w:p w:rsidR="00421F07" w:rsidRDefault="00421F07" w:rsidP="007D1DC4">
            <w:pPr>
              <w:spacing w:line="298" w:lineRule="exact"/>
              <w:rPr>
                <w:rFonts w:ascii="Times New Roman" w:eastAsia="Times New Roman" w:hAnsi="Times New Roman"/>
                <w:sz w:val="26"/>
              </w:rPr>
            </w:pPr>
          </w:p>
          <w:p w:rsidR="00421F07" w:rsidRDefault="00421F07" w:rsidP="007D1DC4">
            <w:pPr>
              <w:spacing w:line="298" w:lineRule="exact"/>
              <w:rPr>
                <w:rFonts w:ascii="Times New Roman" w:eastAsia="Times New Roman" w:hAnsi="Times New Roman"/>
                <w:sz w:val="26"/>
              </w:rPr>
            </w:pPr>
          </w:p>
          <w:p w:rsidR="00421F07" w:rsidRDefault="00421F07" w:rsidP="007D1DC4">
            <w:pPr>
              <w:spacing w:line="298" w:lineRule="exact"/>
              <w:rPr>
                <w:rFonts w:ascii="Times New Roman" w:eastAsia="Times New Roman" w:hAnsi="Times New Roman"/>
                <w:sz w:val="26"/>
              </w:rPr>
            </w:pPr>
          </w:p>
        </w:tc>
      </w:tr>
    </w:tbl>
    <w:p w:rsidR="001E27F4" w:rsidRPr="00421F07" w:rsidRDefault="00421F07" w:rsidP="001E27F4">
      <w:pPr>
        <w:tabs>
          <w:tab w:val="left" w:pos="500"/>
        </w:tabs>
        <w:spacing w:line="0" w:lineRule="atLeast"/>
        <w:jc w:val="both"/>
        <w:rPr>
          <w:rFonts w:ascii="Times New Roman" w:eastAsia="Times New Roman" w:hAnsi="Times New Roman"/>
          <w:sz w:val="26"/>
        </w:rPr>
      </w:pPr>
      <w:proofErr w:type="gramStart"/>
      <w:r>
        <w:rPr>
          <w:rFonts w:ascii="Times New Roman" w:eastAsia="Times New Roman" w:hAnsi="Times New Roman"/>
          <w:sz w:val="26"/>
        </w:rPr>
        <w:t>3.R</w:t>
      </w:r>
      <w:r w:rsidRPr="00421F07">
        <w:rPr>
          <w:rFonts w:ascii="Times New Roman" w:eastAsia="Times New Roman" w:hAnsi="Times New Roman"/>
          <w:sz w:val="26"/>
        </w:rPr>
        <w:t>equirements</w:t>
      </w:r>
      <w:proofErr w:type="gramEnd"/>
      <w:r>
        <w:rPr>
          <w:rFonts w:ascii="Times New Roman" w:eastAsia="Times New Roman" w:hAnsi="Times New Roman"/>
          <w:sz w:val="26"/>
        </w:rPr>
        <w:t>------------------------------------------------</w:t>
      </w:r>
      <w:r w:rsidR="009D3757">
        <w:rPr>
          <w:rFonts w:ascii="Times New Roman" w:eastAsia="Times New Roman" w:hAnsi="Times New Roman"/>
          <w:sz w:val="26"/>
        </w:rPr>
        <w:t>10</w:t>
      </w:r>
    </w:p>
    <w:p w:rsidR="009C0DDD" w:rsidRDefault="009C0DDD" w:rsidP="009C0DDD">
      <w:pPr>
        <w:tabs>
          <w:tab w:val="left" w:pos="500"/>
        </w:tabs>
        <w:spacing w:line="0" w:lineRule="atLeast"/>
        <w:ind w:left="500"/>
        <w:jc w:val="both"/>
        <w:rPr>
          <w:rFonts w:ascii="Times New Roman" w:eastAsia="Times New Roman" w:hAnsi="Times New Roman"/>
          <w:sz w:val="26"/>
        </w:rPr>
      </w:pPr>
    </w:p>
    <w:p w:rsidR="00421F07" w:rsidRDefault="00421F07" w:rsidP="00421F07">
      <w:pPr>
        <w:tabs>
          <w:tab w:val="left" w:pos="500"/>
        </w:tabs>
        <w:spacing w:line="0" w:lineRule="atLeast"/>
        <w:jc w:val="both"/>
        <w:rPr>
          <w:rFonts w:ascii="Times New Roman" w:eastAsia="Times New Roman" w:hAnsi="Times New Roman"/>
          <w:sz w:val="26"/>
        </w:rPr>
      </w:pPr>
      <w:proofErr w:type="gramStart"/>
      <w:r>
        <w:rPr>
          <w:rFonts w:ascii="Times New Roman" w:eastAsia="Times New Roman" w:hAnsi="Times New Roman"/>
          <w:sz w:val="26"/>
        </w:rPr>
        <w:t>4.</w:t>
      </w:r>
      <w:r w:rsidR="001E27F4">
        <w:rPr>
          <w:rFonts w:ascii="Times New Roman" w:eastAsia="Times New Roman" w:hAnsi="Times New Roman"/>
          <w:sz w:val="26"/>
        </w:rPr>
        <w:t>Design</w:t>
      </w:r>
      <w:proofErr w:type="gramEnd"/>
      <w:r w:rsidR="009C0DDD">
        <w:rPr>
          <w:rFonts w:ascii="Times New Roman" w:eastAsia="Times New Roman" w:hAnsi="Times New Roman"/>
          <w:sz w:val="26"/>
        </w:rPr>
        <w:t>-----------</w:t>
      </w:r>
      <w:r w:rsidR="000409C3">
        <w:rPr>
          <w:rFonts w:ascii="Times New Roman" w:eastAsia="Times New Roman" w:hAnsi="Times New Roman"/>
          <w:sz w:val="26"/>
        </w:rPr>
        <w:t>-----------------------------</w:t>
      </w:r>
      <w:r>
        <w:rPr>
          <w:rFonts w:ascii="Times New Roman" w:eastAsia="Times New Roman" w:hAnsi="Times New Roman"/>
          <w:sz w:val="26"/>
        </w:rPr>
        <w:t>-----------</w:t>
      </w:r>
      <w:r w:rsidR="009D3757">
        <w:rPr>
          <w:rFonts w:ascii="Times New Roman" w:eastAsia="Times New Roman" w:hAnsi="Times New Roman"/>
          <w:sz w:val="26"/>
        </w:rPr>
        <w:t>11-12</w:t>
      </w:r>
    </w:p>
    <w:p w:rsidR="00421F07" w:rsidRDefault="00421F07" w:rsidP="00421F07">
      <w:pPr>
        <w:tabs>
          <w:tab w:val="left" w:pos="500"/>
        </w:tabs>
        <w:spacing w:line="0" w:lineRule="atLeast"/>
        <w:jc w:val="both"/>
        <w:rPr>
          <w:rFonts w:ascii="Times New Roman" w:eastAsia="Times New Roman" w:hAnsi="Times New Roman"/>
          <w:sz w:val="26"/>
        </w:rPr>
      </w:pPr>
    </w:p>
    <w:p w:rsidR="00421F07" w:rsidRPr="00421F07" w:rsidRDefault="00421F07" w:rsidP="00421F07">
      <w:pPr>
        <w:tabs>
          <w:tab w:val="left" w:pos="500"/>
        </w:tabs>
        <w:spacing w:line="0" w:lineRule="atLeast"/>
        <w:jc w:val="both"/>
        <w:rPr>
          <w:rFonts w:ascii="Times New Roman" w:eastAsia="Times New Roman" w:hAnsi="Times New Roman"/>
          <w:sz w:val="26"/>
        </w:rPr>
      </w:pPr>
      <w:proofErr w:type="gramStart"/>
      <w:r>
        <w:rPr>
          <w:rFonts w:ascii="Times New Roman" w:eastAsia="Times New Roman" w:hAnsi="Times New Roman"/>
          <w:sz w:val="26"/>
        </w:rPr>
        <w:t>5.</w:t>
      </w:r>
      <w:r w:rsidRPr="00421F07">
        <w:rPr>
          <w:rFonts w:ascii="Times New Roman" w:eastAsia="Times New Roman" w:hAnsi="Times New Roman"/>
          <w:sz w:val="26"/>
        </w:rPr>
        <w:t>Hardware</w:t>
      </w:r>
      <w:proofErr w:type="gramEnd"/>
      <w:r w:rsidRPr="00421F07">
        <w:rPr>
          <w:rFonts w:ascii="Times New Roman" w:eastAsia="Times New Roman" w:hAnsi="Times New Roman"/>
          <w:sz w:val="26"/>
        </w:rPr>
        <w:t xml:space="preserve"> Schematic -------</w:t>
      </w:r>
      <w:r w:rsidR="009D3757">
        <w:rPr>
          <w:rFonts w:ascii="Times New Roman" w:eastAsia="Times New Roman" w:hAnsi="Times New Roman"/>
          <w:sz w:val="26"/>
        </w:rPr>
        <w:t>---------------------------13-14</w:t>
      </w:r>
    </w:p>
    <w:p w:rsidR="009C0DDD" w:rsidRDefault="009C0DDD" w:rsidP="009C0DDD">
      <w:pPr>
        <w:pStyle w:val="ListParagraph"/>
        <w:rPr>
          <w:rFonts w:ascii="Times New Roman" w:eastAsia="Times New Roman" w:hAnsi="Times New Roman"/>
          <w:sz w:val="26"/>
        </w:rPr>
      </w:pPr>
    </w:p>
    <w:p w:rsidR="009C0DDD" w:rsidRPr="009C0DDD" w:rsidRDefault="00421F07" w:rsidP="00421F07">
      <w:pPr>
        <w:tabs>
          <w:tab w:val="left" w:pos="500"/>
        </w:tabs>
        <w:spacing w:line="0" w:lineRule="atLeast"/>
        <w:jc w:val="both"/>
        <w:rPr>
          <w:rFonts w:ascii="Times New Roman" w:eastAsia="Times New Roman" w:hAnsi="Times New Roman"/>
          <w:sz w:val="26"/>
        </w:rPr>
      </w:pPr>
      <w:proofErr w:type="gramStart"/>
      <w:r>
        <w:rPr>
          <w:rFonts w:ascii="Times New Roman" w:eastAsia="Times New Roman" w:hAnsi="Times New Roman"/>
          <w:sz w:val="26"/>
        </w:rPr>
        <w:t>6.</w:t>
      </w:r>
      <w:r w:rsidR="009C0DDD">
        <w:rPr>
          <w:rFonts w:ascii="Times New Roman" w:eastAsia="Times New Roman" w:hAnsi="Times New Roman"/>
          <w:sz w:val="26"/>
        </w:rPr>
        <w:t>App</w:t>
      </w:r>
      <w:proofErr w:type="gramEnd"/>
      <w:r w:rsidR="009C0DDD">
        <w:rPr>
          <w:rFonts w:ascii="Times New Roman" w:eastAsia="Times New Roman" w:hAnsi="Times New Roman"/>
          <w:sz w:val="26"/>
        </w:rPr>
        <w:t xml:space="preserve"> Description-----------</w:t>
      </w:r>
      <w:r w:rsidR="000409C3">
        <w:rPr>
          <w:rFonts w:ascii="Times New Roman" w:eastAsia="Times New Roman" w:hAnsi="Times New Roman"/>
          <w:sz w:val="26"/>
        </w:rPr>
        <w:t>-</w:t>
      </w:r>
      <w:r w:rsidR="009D3757">
        <w:rPr>
          <w:rFonts w:ascii="Times New Roman" w:eastAsia="Times New Roman" w:hAnsi="Times New Roman"/>
          <w:sz w:val="26"/>
        </w:rPr>
        <w:t>----------------------------15-16</w:t>
      </w:r>
    </w:p>
    <w:p w:rsidR="00A1358D" w:rsidRDefault="00A1358D" w:rsidP="00A1358D">
      <w:pPr>
        <w:spacing w:line="153" w:lineRule="exact"/>
        <w:rPr>
          <w:rFonts w:ascii="Times New Roman" w:eastAsia="Times New Roman" w:hAnsi="Times New Roman"/>
        </w:rPr>
      </w:pPr>
    </w:p>
    <w:tbl>
      <w:tblPr>
        <w:tblW w:w="6345" w:type="dxa"/>
        <w:tblLayout w:type="fixed"/>
        <w:tblCellMar>
          <w:left w:w="0" w:type="dxa"/>
          <w:right w:w="0" w:type="dxa"/>
        </w:tblCellMar>
        <w:tblLook w:val="0000" w:firstRow="0" w:lastRow="0" w:firstColumn="0" w:lastColumn="0" w:noHBand="0" w:noVBand="0"/>
      </w:tblPr>
      <w:tblGrid>
        <w:gridCol w:w="582"/>
        <w:gridCol w:w="5332"/>
        <w:gridCol w:w="431"/>
      </w:tblGrid>
      <w:tr w:rsidR="009C0DDD" w:rsidTr="001E27F4">
        <w:trPr>
          <w:trHeight w:val="393"/>
        </w:trPr>
        <w:tc>
          <w:tcPr>
            <w:tcW w:w="582" w:type="dxa"/>
            <w:shd w:val="clear" w:color="auto" w:fill="auto"/>
            <w:vAlign w:val="bottom"/>
          </w:tcPr>
          <w:p w:rsidR="009C0DDD" w:rsidRDefault="009C0DDD" w:rsidP="00414FB2">
            <w:pPr>
              <w:spacing w:line="298" w:lineRule="exact"/>
              <w:jc w:val="right"/>
              <w:rPr>
                <w:rFonts w:ascii="Times New Roman" w:eastAsia="Times New Roman" w:hAnsi="Times New Roman"/>
                <w:sz w:val="26"/>
              </w:rPr>
            </w:pPr>
          </w:p>
        </w:tc>
        <w:tc>
          <w:tcPr>
            <w:tcW w:w="5332" w:type="dxa"/>
            <w:shd w:val="clear" w:color="auto" w:fill="auto"/>
            <w:vAlign w:val="bottom"/>
          </w:tcPr>
          <w:p w:rsidR="009C0DDD" w:rsidRDefault="009C0DDD" w:rsidP="00414FB2">
            <w:pPr>
              <w:spacing w:line="298" w:lineRule="exact"/>
              <w:ind w:left="40"/>
              <w:rPr>
                <w:rFonts w:ascii="Times New Roman" w:eastAsia="Times New Roman" w:hAnsi="Times New Roman"/>
                <w:w w:val="96"/>
                <w:sz w:val="26"/>
              </w:rPr>
            </w:pPr>
          </w:p>
        </w:tc>
        <w:tc>
          <w:tcPr>
            <w:tcW w:w="431" w:type="dxa"/>
            <w:shd w:val="clear" w:color="auto" w:fill="auto"/>
            <w:vAlign w:val="bottom"/>
          </w:tcPr>
          <w:p w:rsidR="009C0DDD" w:rsidRDefault="009C0DDD" w:rsidP="00414FB2">
            <w:pPr>
              <w:spacing w:line="298" w:lineRule="exact"/>
              <w:jc w:val="right"/>
              <w:rPr>
                <w:rFonts w:ascii="Times New Roman" w:eastAsia="Times New Roman" w:hAnsi="Times New Roman"/>
                <w:sz w:val="26"/>
              </w:rPr>
            </w:pPr>
          </w:p>
        </w:tc>
      </w:tr>
      <w:tr w:rsidR="009C0DDD" w:rsidTr="001E27F4">
        <w:trPr>
          <w:trHeight w:val="393"/>
        </w:trPr>
        <w:tc>
          <w:tcPr>
            <w:tcW w:w="582" w:type="dxa"/>
            <w:shd w:val="clear" w:color="auto" w:fill="auto"/>
            <w:vAlign w:val="bottom"/>
          </w:tcPr>
          <w:p w:rsidR="009C0DDD" w:rsidRDefault="009C0DDD" w:rsidP="00414FB2">
            <w:pPr>
              <w:spacing w:line="298" w:lineRule="exact"/>
              <w:jc w:val="right"/>
              <w:rPr>
                <w:rFonts w:ascii="Times New Roman" w:eastAsia="Times New Roman" w:hAnsi="Times New Roman"/>
                <w:sz w:val="26"/>
              </w:rPr>
            </w:pPr>
          </w:p>
        </w:tc>
        <w:tc>
          <w:tcPr>
            <w:tcW w:w="5332" w:type="dxa"/>
            <w:shd w:val="clear" w:color="auto" w:fill="auto"/>
            <w:vAlign w:val="bottom"/>
          </w:tcPr>
          <w:p w:rsidR="009C0DDD" w:rsidRDefault="009C0DDD" w:rsidP="00414FB2">
            <w:pPr>
              <w:spacing w:line="298" w:lineRule="exact"/>
              <w:ind w:left="40"/>
              <w:rPr>
                <w:rFonts w:ascii="Times New Roman" w:eastAsia="Times New Roman" w:hAnsi="Times New Roman"/>
                <w:w w:val="96"/>
                <w:sz w:val="26"/>
              </w:rPr>
            </w:pPr>
          </w:p>
        </w:tc>
        <w:tc>
          <w:tcPr>
            <w:tcW w:w="431" w:type="dxa"/>
            <w:shd w:val="clear" w:color="auto" w:fill="auto"/>
            <w:vAlign w:val="bottom"/>
          </w:tcPr>
          <w:p w:rsidR="009C0DDD" w:rsidRDefault="009C0DDD" w:rsidP="00414FB2">
            <w:pPr>
              <w:spacing w:line="298" w:lineRule="exact"/>
              <w:jc w:val="right"/>
              <w:rPr>
                <w:rFonts w:ascii="Times New Roman" w:eastAsia="Times New Roman" w:hAnsi="Times New Roman"/>
                <w:sz w:val="26"/>
              </w:rPr>
            </w:pPr>
          </w:p>
        </w:tc>
      </w:tr>
      <w:tr w:rsidR="009C0DDD" w:rsidTr="001E27F4">
        <w:trPr>
          <w:trHeight w:val="393"/>
        </w:trPr>
        <w:tc>
          <w:tcPr>
            <w:tcW w:w="582" w:type="dxa"/>
            <w:shd w:val="clear" w:color="auto" w:fill="auto"/>
            <w:vAlign w:val="bottom"/>
          </w:tcPr>
          <w:p w:rsidR="009C0DDD" w:rsidRDefault="009C0DDD" w:rsidP="001E27F4">
            <w:pPr>
              <w:spacing w:line="298" w:lineRule="exact"/>
              <w:rPr>
                <w:rFonts w:ascii="Times New Roman" w:eastAsia="Times New Roman" w:hAnsi="Times New Roman"/>
                <w:sz w:val="26"/>
              </w:rPr>
            </w:pPr>
          </w:p>
        </w:tc>
        <w:tc>
          <w:tcPr>
            <w:tcW w:w="5332" w:type="dxa"/>
            <w:shd w:val="clear" w:color="auto" w:fill="auto"/>
            <w:vAlign w:val="bottom"/>
          </w:tcPr>
          <w:p w:rsidR="009C0DDD" w:rsidRDefault="009C0DDD" w:rsidP="009C0DDD">
            <w:pPr>
              <w:spacing w:line="298" w:lineRule="exact"/>
              <w:rPr>
                <w:rFonts w:ascii="Times New Roman" w:eastAsia="Times New Roman" w:hAnsi="Times New Roman"/>
                <w:w w:val="96"/>
                <w:sz w:val="26"/>
              </w:rPr>
            </w:pPr>
          </w:p>
        </w:tc>
        <w:tc>
          <w:tcPr>
            <w:tcW w:w="431" w:type="dxa"/>
            <w:shd w:val="clear" w:color="auto" w:fill="auto"/>
            <w:vAlign w:val="bottom"/>
          </w:tcPr>
          <w:p w:rsidR="009C0DDD" w:rsidRDefault="009C0DDD" w:rsidP="00414FB2">
            <w:pPr>
              <w:spacing w:line="298" w:lineRule="exact"/>
              <w:jc w:val="right"/>
              <w:rPr>
                <w:rFonts w:ascii="Times New Roman" w:eastAsia="Times New Roman" w:hAnsi="Times New Roman"/>
                <w:sz w:val="26"/>
              </w:rPr>
            </w:pPr>
          </w:p>
        </w:tc>
      </w:tr>
    </w:tbl>
    <w:p w:rsidR="00D7546F" w:rsidRDefault="00BB48B6" w:rsidP="00A1358D">
      <w:pPr>
        <w:rPr>
          <w:rFonts w:ascii="Times New Roman" w:eastAsia="Times New Roman" w:hAnsi="Times New Roman"/>
          <w:sz w:val="24"/>
          <w:szCs w:val="24"/>
        </w:rPr>
      </w:pPr>
      <w:r>
        <w:rPr>
          <w:rFonts w:ascii="Times New Roman" w:eastAsia="Times New Roman" w:hAnsi="Times New Roman"/>
          <w:sz w:val="24"/>
          <w:szCs w:val="24"/>
        </w:rPr>
        <w:t>7</w:t>
      </w:r>
      <w:r w:rsidR="00D7546F" w:rsidRPr="00D7546F">
        <w:rPr>
          <w:rFonts w:ascii="Times New Roman" w:eastAsia="Times New Roman" w:hAnsi="Times New Roman"/>
          <w:sz w:val="24"/>
          <w:szCs w:val="24"/>
        </w:rPr>
        <w:t>.</w:t>
      </w:r>
      <w:r w:rsidR="00D7546F">
        <w:rPr>
          <w:rFonts w:ascii="Times New Roman" w:eastAsia="Times New Roman" w:hAnsi="Times New Roman"/>
          <w:sz w:val="24"/>
          <w:szCs w:val="24"/>
        </w:rPr>
        <w:t xml:space="preserve"> </w:t>
      </w:r>
      <w:r w:rsidR="00D7546F" w:rsidRPr="00D7546F">
        <w:rPr>
          <w:rFonts w:ascii="Times New Roman" w:eastAsia="Times New Roman" w:hAnsi="Times New Roman"/>
          <w:sz w:val="24"/>
          <w:szCs w:val="24"/>
        </w:rPr>
        <w:t>Implementation</w:t>
      </w:r>
      <w:r w:rsidR="00D7546F">
        <w:rPr>
          <w:rFonts w:ascii="Times New Roman" w:eastAsia="Times New Roman" w:hAnsi="Times New Roman"/>
          <w:sz w:val="24"/>
          <w:szCs w:val="24"/>
        </w:rPr>
        <w:t>----------------------</w:t>
      </w:r>
      <w:r w:rsidR="009D3757">
        <w:rPr>
          <w:rFonts w:ascii="Times New Roman" w:eastAsia="Times New Roman" w:hAnsi="Times New Roman"/>
          <w:sz w:val="24"/>
          <w:szCs w:val="24"/>
        </w:rPr>
        <w:t>-------------------------17</w:t>
      </w:r>
      <w:r w:rsidR="000409C3">
        <w:rPr>
          <w:rFonts w:ascii="Times New Roman" w:eastAsia="Times New Roman" w:hAnsi="Times New Roman"/>
          <w:sz w:val="24"/>
          <w:szCs w:val="24"/>
        </w:rPr>
        <w:t>-</w:t>
      </w:r>
      <w:r w:rsidR="009D3757">
        <w:rPr>
          <w:rFonts w:ascii="Times New Roman" w:eastAsia="Times New Roman" w:hAnsi="Times New Roman"/>
          <w:sz w:val="24"/>
          <w:szCs w:val="24"/>
        </w:rPr>
        <w:t>29</w:t>
      </w:r>
    </w:p>
    <w:p w:rsidR="00D7546F" w:rsidRDefault="00D7546F" w:rsidP="00A1358D">
      <w:pPr>
        <w:rPr>
          <w:rFonts w:ascii="Times New Roman" w:eastAsia="Times New Roman" w:hAnsi="Times New Roman"/>
          <w:sz w:val="24"/>
          <w:szCs w:val="24"/>
        </w:rPr>
      </w:pPr>
    </w:p>
    <w:p w:rsidR="00D7546F" w:rsidRDefault="00BB48B6" w:rsidP="00A1358D">
      <w:pPr>
        <w:rPr>
          <w:rFonts w:ascii="Times New Roman" w:eastAsia="Times New Roman" w:hAnsi="Times New Roman"/>
          <w:sz w:val="24"/>
          <w:szCs w:val="24"/>
        </w:rPr>
      </w:pPr>
      <w:r>
        <w:rPr>
          <w:rFonts w:ascii="Times New Roman" w:eastAsia="Times New Roman" w:hAnsi="Times New Roman"/>
          <w:sz w:val="24"/>
          <w:szCs w:val="24"/>
        </w:rPr>
        <w:t>8</w:t>
      </w:r>
      <w:r w:rsidR="00D7546F">
        <w:rPr>
          <w:rFonts w:ascii="Times New Roman" w:eastAsia="Times New Roman" w:hAnsi="Times New Roman"/>
          <w:sz w:val="24"/>
          <w:szCs w:val="24"/>
        </w:rPr>
        <w:t>.</w:t>
      </w:r>
      <w:r w:rsidR="000B59C2">
        <w:rPr>
          <w:rFonts w:ascii="Times New Roman" w:eastAsia="Times New Roman" w:hAnsi="Times New Roman"/>
          <w:sz w:val="24"/>
          <w:szCs w:val="24"/>
        </w:rPr>
        <w:t xml:space="preserve"> </w:t>
      </w:r>
      <w:r w:rsidR="00D7546F">
        <w:rPr>
          <w:rFonts w:ascii="Times New Roman" w:eastAsia="Times New Roman" w:hAnsi="Times New Roman"/>
          <w:sz w:val="24"/>
          <w:szCs w:val="24"/>
        </w:rPr>
        <w:t>Testing ---------------------------------</w:t>
      </w:r>
      <w:r w:rsidR="000409C3">
        <w:rPr>
          <w:rFonts w:ascii="Times New Roman" w:eastAsia="Times New Roman" w:hAnsi="Times New Roman"/>
          <w:sz w:val="24"/>
          <w:szCs w:val="24"/>
        </w:rPr>
        <w:t>------------------------</w:t>
      </w:r>
      <w:r w:rsidR="009D3757">
        <w:rPr>
          <w:rFonts w:ascii="Times New Roman" w:eastAsia="Times New Roman" w:hAnsi="Times New Roman"/>
          <w:sz w:val="24"/>
          <w:szCs w:val="24"/>
        </w:rPr>
        <w:t>30-33</w:t>
      </w:r>
    </w:p>
    <w:p w:rsidR="00D7546F" w:rsidRDefault="00D7546F" w:rsidP="00A1358D">
      <w:pPr>
        <w:rPr>
          <w:rFonts w:ascii="Times New Roman" w:eastAsia="Times New Roman" w:hAnsi="Times New Roman"/>
          <w:sz w:val="24"/>
          <w:szCs w:val="24"/>
        </w:rPr>
      </w:pPr>
    </w:p>
    <w:p w:rsidR="00D7546F" w:rsidRDefault="00BB48B6" w:rsidP="00A1358D">
      <w:pPr>
        <w:rPr>
          <w:rFonts w:ascii="Times New Roman" w:eastAsia="Times New Roman" w:hAnsi="Times New Roman"/>
          <w:sz w:val="24"/>
          <w:szCs w:val="24"/>
        </w:rPr>
      </w:pPr>
      <w:r>
        <w:rPr>
          <w:rFonts w:ascii="Times New Roman" w:eastAsia="Times New Roman" w:hAnsi="Times New Roman"/>
          <w:sz w:val="24"/>
          <w:szCs w:val="24"/>
        </w:rPr>
        <w:t>9</w:t>
      </w:r>
      <w:r w:rsidR="00D7546F">
        <w:rPr>
          <w:rFonts w:ascii="Times New Roman" w:eastAsia="Times New Roman" w:hAnsi="Times New Roman"/>
          <w:sz w:val="24"/>
          <w:szCs w:val="24"/>
        </w:rPr>
        <w:t>.</w:t>
      </w:r>
      <w:r w:rsidR="000B59C2">
        <w:rPr>
          <w:rFonts w:ascii="Times New Roman" w:eastAsia="Times New Roman" w:hAnsi="Times New Roman"/>
          <w:sz w:val="24"/>
          <w:szCs w:val="24"/>
        </w:rPr>
        <w:t xml:space="preserve"> </w:t>
      </w:r>
      <w:r w:rsidR="00D7546F">
        <w:rPr>
          <w:rFonts w:ascii="Times New Roman" w:eastAsia="Times New Roman" w:hAnsi="Times New Roman"/>
          <w:sz w:val="24"/>
          <w:szCs w:val="24"/>
        </w:rPr>
        <w:t>Conclusion--------------------------</w:t>
      </w:r>
      <w:r w:rsidR="009D3757">
        <w:rPr>
          <w:rFonts w:ascii="Times New Roman" w:eastAsia="Times New Roman" w:hAnsi="Times New Roman"/>
          <w:sz w:val="24"/>
          <w:szCs w:val="24"/>
        </w:rPr>
        <w:t>--------------------------34</w:t>
      </w:r>
    </w:p>
    <w:p w:rsidR="00D7546F" w:rsidRDefault="00D7546F" w:rsidP="00A1358D">
      <w:pPr>
        <w:rPr>
          <w:rFonts w:ascii="Times New Roman" w:eastAsia="Times New Roman" w:hAnsi="Times New Roman"/>
          <w:sz w:val="24"/>
          <w:szCs w:val="24"/>
        </w:rPr>
      </w:pPr>
    </w:p>
    <w:p w:rsidR="00D7546F" w:rsidRPr="00D7546F" w:rsidRDefault="00BB48B6" w:rsidP="00A1358D">
      <w:pPr>
        <w:rPr>
          <w:rFonts w:ascii="Times New Roman" w:eastAsia="Times New Roman" w:hAnsi="Times New Roman"/>
          <w:sz w:val="24"/>
          <w:szCs w:val="24"/>
        </w:rPr>
        <w:sectPr w:rsidR="00D7546F" w:rsidRPr="00D7546F">
          <w:pgSz w:w="11900" w:h="16838"/>
          <w:pgMar w:top="1433" w:right="3200" w:bottom="1440" w:left="2520" w:header="0" w:footer="0" w:gutter="0"/>
          <w:cols w:space="0" w:equalWidth="0">
            <w:col w:w="6180"/>
          </w:cols>
          <w:docGrid w:linePitch="360"/>
        </w:sectPr>
      </w:pPr>
      <w:r>
        <w:rPr>
          <w:rFonts w:ascii="Times New Roman" w:eastAsia="Times New Roman" w:hAnsi="Times New Roman"/>
          <w:sz w:val="24"/>
          <w:szCs w:val="24"/>
        </w:rPr>
        <w:t>10</w:t>
      </w:r>
      <w:r w:rsidR="00D7546F">
        <w:rPr>
          <w:rFonts w:ascii="Times New Roman" w:eastAsia="Times New Roman" w:hAnsi="Times New Roman"/>
          <w:sz w:val="24"/>
          <w:szCs w:val="24"/>
        </w:rPr>
        <w:t>.</w:t>
      </w:r>
      <w:r w:rsidR="000B59C2">
        <w:rPr>
          <w:rFonts w:ascii="Times New Roman" w:eastAsia="Times New Roman" w:hAnsi="Times New Roman"/>
          <w:sz w:val="24"/>
          <w:szCs w:val="24"/>
        </w:rPr>
        <w:t xml:space="preserve"> </w:t>
      </w:r>
      <w:r w:rsidR="00D7546F">
        <w:rPr>
          <w:rFonts w:ascii="Times New Roman" w:eastAsia="Times New Roman" w:hAnsi="Times New Roman"/>
          <w:sz w:val="24"/>
          <w:szCs w:val="24"/>
        </w:rPr>
        <w:t>References---------------------------</w:t>
      </w:r>
      <w:r w:rsidR="000409C3">
        <w:rPr>
          <w:rFonts w:ascii="Times New Roman" w:eastAsia="Times New Roman" w:hAnsi="Times New Roman"/>
          <w:sz w:val="24"/>
          <w:szCs w:val="24"/>
        </w:rPr>
        <w:t>--------------</w:t>
      </w:r>
      <w:r w:rsidR="009D3757">
        <w:rPr>
          <w:rFonts w:ascii="Times New Roman" w:eastAsia="Times New Roman" w:hAnsi="Times New Roman"/>
          <w:sz w:val="24"/>
          <w:szCs w:val="24"/>
        </w:rPr>
        <w:t>-------------34</w:t>
      </w:r>
    </w:p>
    <w:p w:rsidR="00A1358D" w:rsidRDefault="00A1358D" w:rsidP="00B761E0">
      <w:pPr>
        <w:spacing w:line="0" w:lineRule="atLeast"/>
        <w:rPr>
          <w:sz w:val="22"/>
        </w:rPr>
        <w:sectPr w:rsidR="00A1358D">
          <w:pgSz w:w="12240" w:h="15840"/>
          <w:pgMar w:top="1438" w:right="3300" w:bottom="718" w:left="1640" w:header="0" w:footer="0" w:gutter="0"/>
          <w:cols w:space="0" w:equalWidth="0">
            <w:col w:w="7300"/>
          </w:cols>
          <w:docGrid w:linePitch="360"/>
        </w:sectPr>
      </w:pPr>
      <w:bookmarkStart w:id="2" w:name="page7"/>
      <w:bookmarkEnd w:id="2"/>
    </w:p>
    <w:p w:rsidR="00A1358D" w:rsidRDefault="00B761E0" w:rsidP="00B761E0">
      <w:pPr>
        <w:spacing w:line="0" w:lineRule="atLeast"/>
        <w:rPr>
          <w:rFonts w:ascii="Times New Roman" w:eastAsia="Times New Roman" w:hAnsi="Times New Roman"/>
          <w:b/>
          <w:sz w:val="32"/>
        </w:rPr>
      </w:pPr>
      <w:bookmarkStart w:id="3" w:name="page9"/>
      <w:bookmarkEnd w:id="3"/>
      <w:r>
        <w:rPr>
          <w:rFonts w:ascii="Times New Roman" w:eastAsia="Times New Roman" w:hAnsi="Times New Roman"/>
          <w:b/>
          <w:sz w:val="32"/>
        </w:rPr>
        <w:lastRenderedPageBreak/>
        <w:t xml:space="preserve">                             </w:t>
      </w:r>
      <w:r w:rsidR="00A1358D">
        <w:rPr>
          <w:rFonts w:ascii="Times New Roman" w:eastAsia="Times New Roman" w:hAnsi="Times New Roman"/>
          <w:b/>
          <w:sz w:val="32"/>
        </w:rPr>
        <w:t>Acknowledgement</w:t>
      </w: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6" w:lineRule="exact"/>
        <w:rPr>
          <w:rFonts w:ascii="Times New Roman" w:eastAsia="Times New Roman" w:hAnsi="Times New Roman"/>
        </w:rPr>
      </w:pPr>
    </w:p>
    <w:p w:rsidR="00A1358D" w:rsidRDefault="00A1358D" w:rsidP="00A1358D">
      <w:pPr>
        <w:spacing w:line="354" w:lineRule="auto"/>
        <w:jc w:val="both"/>
        <w:rPr>
          <w:rFonts w:ascii="Times New Roman" w:eastAsia="Times New Roman" w:hAnsi="Times New Roman"/>
          <w:sz w:val="24"/>
        </w:rPr>
      </w:pPr>
      <w:r>
        <w:rPr>
          <w:rFonts w:ascii="Times New Roman" w:eastAsia="Times New Roman" w:hAnsi="Times New Roman"/>
          <w:sz w:val="24"/>
        </w:rPr>
        <w:t xml:space="preserve">This major project would not have been possible without the valuable assistance of many people to whom we are indebted, in particular, our project coordinator </w:t>
      </w:r>
      <w:proofErr w:type="spellStart"/>
      <w:r>
        <w:rPr>
          <w:rFonts w:ascii="Times New Roman" w:eastAsia="Times New Roman" w:hAnsi="Times New Roman"/>
          <w:sz w:val="24"/>
        </w:rPr>
        <w:t>Eekian</w:t>
      </w:r>
      <w:proofErr w:type="spellEnd"/>
      <w:r>
        <w:rPr>
          <w:rFonts w:ascii="Times New Roman" w:eastAsia="Times New Roman" w:hAnsi="Times New Roman"/>
          <w:sz w:val="24"/>
        </w:rPr>
        <w:t xml:space="preserve"> Wong of Institute of Engineering and Management</w:t>
      </w:r>
    </w:p>
    <w:p w:rsidR="00A1358D" w:rsidRDefault="00A1358D" w:rsidP="00A1358D">
      <w:pPr>
        <w:spacing w:line="10" w:lineRule="exact"/>
        <w:rPr>
          <w:rFonts w:ascii="Times New Roman" w:eastAsia="Times New Roman" w:hAnsi="Times New Roman"/>
        </w:rPr>
      </w:pPr>
    </w:p>
    <w:p w:rsidR="00A1358D" w:rsidRDefault="00A1358D" w:rsidP="00A1358D">
      <w:pPr>
        <w:spacing w:line="0" w:lineRule="atLeast"/>
        <w:rPr>
          <w:rFonts w:ascii="Times New Roman" w:eastAsia="Times New Roman" w:hAnsi="Times New Roman"/>
          <w:sz w:val="24"/>
        </w:rPr>
      </w:pPr>
      <w:r>
        <w:rPr>
          <w:rFonts w:ascii="Times New Roman" w:eastAsia="Times New Roman" w:hAnsi="Times New Roman"/>
          <w:sz w:val="24"/>
        </w:rPr>
        <w:t>We would also like to thank “Department of Computer Science”, IEM Kolkata for</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r>
        <w:rPr>
          <w:rFonts w:ascii="Times New Roman" w:eastAsia="Times New Roman" w:hAnsi="Times New Roman"/>
          <w:sz w:val="24"/>
        </w:rPr>
        <w:t xml:space="preserve"> </w:t>
      </w:r>
      <w:proofErr w:type="gramStart"/>
      <w:r>
        <w:rPr>
          <w:rFonts w:ascii="Times New Roman" w:eastAsia="Times New Roman" w:hAnsi="Times New Roman"/>
          <w:sz w:val="24"/>
        </w:rPr>
        <w:t>providing</w:t>
      </w:r>
      <w:proofErr w:type="gramEnd"/>
      <w:r>
        <w:rPr>
          <w:rFonts w:ascii="Times New Roman" w:eastAsia="Times New Roman" w:hAnsi="Times New Roman"/>
          <w:sz w:val="24"/>
        </w:rPr>
        <w:t xml:space="preserve"> us with the necessary components for our project. Our thank also goes to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all</w:t>
      </w:r>
      <w:proofErr w:type="gramEnd"/>
      <w:r>
        <w:rPr>
          <w:rFonts w:ascii="Times New Roman" w:eastAsia="Times New Roman" w:hAnsi="Times New Roman"/>
          <w:sz w:val="24"/>
        </w:rPr>
        <w:t xml:space="preserve"> the teachers of Computer Science Department who helped us in many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difficult</w:t>
      </w:r>
      <w:proofErr w:type="gramEnd"/>
      <w:r>
        <w:rPr>
          <w:rFonts w:ascii="Times New Roman" w:eastAsia="Times New Roman" w:hAnsi="Times New Roman"/>
          <w:sz w:val="24"/>
        </w:rPr>
        <w:t xml:space="preserve"> situations regarding the project and provided with the necessary advice.</w:t>
      </w:r>
    </w:p>
    <w:p w:rsidR="00A1358D" w:rsidRDefault="00A1358D" w:rsidP="00A1358D">
      <w:pPr>
        <w:spacing w:line="15" w:lineRule="exact"/>
        <w:rPr>
          <w:rFonts w:ascii="Times New Roman" w:eastAsia="Times New Roman" w:hAnsi="Times New Roman"/>
        </w:rPr>
      </w:pPr>
    </w:p>
    <w:p w:rsidR="00A1358D" w:rsidRDefault="00A1358D" w:rsidP="00A1358D">
      <w:pPr>
        <w:spacing w:line="354" w:lineRule="auto"/>
        <w:jc w:val="both"/>
        <w:rPr>
          <w:rFonts w:ascii="Times New Roman" w:eastAsia="Times New Roman" w:hAnsi="Times New Roman"/>
          <w:sz w:val="24"/>
        </w:rPr>
      </w:pPr>
    </w:p>
    <w:p w:rsidR="00A1358D" w:rsidRDefault="00A1358D" w:rsidP="00A1358D">
      <w:pPr>
        <w:spacing w:line="354" w:lineRule="auto"/>
        <w:jc w:val="both"/>
        <w:rPr>
          <w:rFonts w:ascii="Times New Roman" w:eastAsia="Times New Roman" w:hAnsi="Times New Roman"/>
          <w:sz w:val="24"/>
        </w:rPr>
      </w:pPr>
      <w:r>
        <w:rPr>
          <w:rFonts w:ascii="Times New Roman" w:eastAsia="Times New Roman" w:hAnsi="Times New Roman"/>
          <w:sz w:val="24"/>
        </w:rPr>
        <w:t xml:space="preserve">A special word of thanks is to our class mates and our families for providing us the moral support. A word of thanks to our friends Manish </w:t>
      </w:r>
      <w:proofErr w:type="gramStart"/>
      <w:r>
        <w:rPr>
          <w:rFonts w:ascii="Times New Roman" w:eastAsia="Times New Roman" w:hAnsi="Times New Roman"/>
          <w:sz w:val="24"/>
        </w:rPr>
        <w:t>Jindal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Biswadeep</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Sikder</w:t>
      </w:r>
      <w:proofErr w:type="spellEnd"/>
      <w:r>
        <w:rPr>
          <w:rFonts w:ascii="Times New Roman" w:eastAsia="Times New Roman" w:hAnsi="Times New Roman"/>
          <w:sz w:val="24"/>
        </w:rPr>
        <w:t>, who helped us in many ways.</w:t>
      </w: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339" w:lineRule="exact"/>
        <w:rPr>
          <w:rFonts w:ascii="Times New Roman" w:eastAsia="Times New Roman" w:hAnsi="Times New Roman"/>
        </w:rPr>
      </w:pPr>
    </w:p>
    <w:p w:rsidR="00A1358D" w:rsidRDefault="00A1358D" w:rsidP="00A1358D">
      <w:pPr>
        <w:spacing w:line="0" w:lineRule="atLeast"/>
        <w:ind w:left="4120"/>
        <w:rPr>
          <w:rFonts w:ascii="Times New Roman" w:eastAsia="Times New Roman" w:hAnsi="Times New Roman"/>
          <w:sz w:val="24"/>
        </w:rPr>
      </w:pPr>
      <w:proofErr w:type="spellStart"/>
      <w:proofErr w:type="gramStart"/>
      <w:r>
        <w:rPr>
          <w:rFonts w:ascii="Times New Roman" w:eastAsia="Times New Roman" w:hAnsi="Times New Roman"/>
          <w:sz w:val="24"/>
        </w:rPr>
        <w:t>i</w:t>
      </w:r>
      <w:proofErr w:type="spellEnd"/>
      <w:proofErr w:type="gramEnd"/>
    </w:p>
    <w:p w:rsidR="00A1358D" w:rsidRDefault="00A1358D" w:rsidP="00A1358D">
      <w:pPr>
        <w:spacing w:line="0" w:lineRule="atLeast"/>
        <w:ind w:left="4120"/>
        <w:rPr>
          <w:rFonts w:ascii="Times New Roman" w:eastAsia="Times New Roman" w:hAnsi="Times New Roman"/>
          <w:sz w:val="24"/>
        </w:rPr>
        <w:sectPr w:rsidR="00A1358D">
          <w:pgSz w:w="11900" w:h="16838"/>
          <w:pgMar w:top="1435" w:right="1440" w:bottom="1003" w:left="2160" w:header="0" w:footer="0" w:gutter="0"/>
          <w:cols w:space="0" w:equalWidth="0">
            <w:col w:w="8300"/>
          </w:cols>
          <w:docGrid w:linePitch="360"/>
        </w:sectPr>
      </w:pPr>
    </w:p>
    <w:p w:rsidR="00A1358D" w:rsidRDefault="00A1358D" w:rsidP="00A1358D">
      <w:pPr>
        <w:spacing w:line="356" w:lineRule="exact"/>
        <w:rPr>
          <w:rFonts w:ascii="Times New Roman" w:eastAsia="Times New Roman" w:hAnsi="Times New Roman"/>
        </w:rPr>
      </w:pPr>
      <w:bookmarkStart w:id="4" w:name="page10"/>
      <w:bookmarkEnd w:id="4"/>
    </w:p>
    <w:p w:rsidR="00A1358D" w:rsidRDefault="00A1358D" w:rsidP="00A1358D">
      <w:pPr>
        <w:spacing w:line="0" w:lineRule="atLeast"/>
        <w:ind w:left="3380"/>
        <w:rPr>
          <w:rFonts w:ascii="Times New Roman" w:eastAsia="Times New Roman" w:hAnsi="Times New Roman"/>
          <w:b/>
          <w:sz w:val="32"/>
        </w:rPr>
      </w:pPr>
      <w:r>
        <w:rPr>
          <w:rFonts w:ascii="Times New Roman" w:eastAsia="Times New Roman" w:hAnsi="Times New Roman"/>
          <w:b/>
          <w:sz w:val="32"/>
        </w:rPr>
        <w:t>Abstract</w:t>
      </w: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42" w:lineRule="exact"/>
        <w:rPr>
          <w:rFonts w:ascii="Times New Roman" w:eastAsia="Times New Roman" w:hAnsi="Times New Roman"/>
        </w:rPr>
      </w:pPr>
    </w:p>
    <w:p w:rsidR="00A1358D" w:rsidRDefault="00A1358D" w:rsidP="00A1358D">
      <w:pPr>
        <w:spacing w:line="200" w:lineRule="exact"/>
        <w:rPr>
          <w:sz w:val="22"/>
          <w:szCs w:val="22"/>
        </w:rPr>
      </w:pPr>
      <w:r w:rsidRPr="00AE6BEF">
        <w:rPr>
          <w:sz w:val="22"/>
          <w:szCs w:val="22"/>
        </w:rPr>
        <w:t xml:space="preserve">In modern times, people prefer more of automatic systems rather than manual systems. </w:t>
      </w:r>
    </w:p>
    <w:p w:rsidR="00A1358D" w:rsidRDefault="00A1358D" w:rsidP="00A1358D">
      <w:pPr>
        <w:spacing w:line="200" w:lineRule="exact"/>
        <w:rPr>
          <w:sz w:val="22"/>
          <w:szCs w:val="22"/>
        </w:rPr>
      </w:pPr>
    </w:p>
    <w:p w:rsidR="00A1358D" w:rsidRDefault="00A1358D" w:rsidP="00A1358D">
      <w:pPr>
        <w:spacing w:line="200" w:lineRule="exact"/>
        <w:rPr>
          <w:sz w:val="22"/>
          <w:szCs w:val="22"/>
        </w:rPr>
      </w:pPr>
      <w:r w:rsidRPr="00AE6BEF">
        <w:rPr>
          <w:sz w:val="22"/>
          <w:szCs w:val="22"/>
        </w:rPr>
        <w:t xml:space="preserve">With </w:t>
      </w:r>
      <w:proofErr w:type="gramStart"/>
      <w:r w:rsidRPr="00AE6BEF">
        <w:rPr>
          <w:sz w:val="22"/>
          <w:szCs w:val="22"/>
        </w:rPr>
        <w:t xml:space="preserve">the </w:t>
      </w:r>
      <w:r>
        <w:rPr>
          <w:sz w:val="22"/>
          <w:szCs w:val="22"/>
        </w:rPr>
        <w:t xml:space="preserve"> </w:t>
      </w:r>
      <w:r w:rsidRPr="00AE6BEF">
        <w:rPr>
          <w:sz w:val="22"/>
          <w:szCs w:val="22"/>
        </w:rPr>
        <w:t>Influence</w:t>
      </w:r>
      <w:proofErr w:type="gramEnd"/>
      <w:r w:rsidRPr="00AE6BEF">
        <w:rPr>
          <w:sz w:val="22"/>
          <w:szCs w:val="22"/>
        </w:rPr>
        <w:t xml:space="preserve"> of Internet in people’s life lots of new technologies are coming up. </w:t>
      </w:r>
    </w:p>
    <w:p w:rsidR="00A1358D" w:rsidRDefault="00A1358D" w:rsidP="00A1358D">
      <w:pPr>
        <w:spacing w:line="200" w:lineRule="exact"/>
        <w:rPr>
          <w:sz w:val="22"/>
          <w:szCs w:val="22"/>
        </w:rPr>
      </w:pPr>
    </w:p>
    <w:p w:rsidR="00A1358D" w:rsidRDefault="00A1358D" w:rsidP="00A1358D">
      <w:pPr>
        <w:spacing w:line="200" w:lineRule="exact"/>
        <w:rPr>
          <w:sz w:val="22"/>
          <w:szCs w:val="22"/>
        </w:rPr>
      </w:pPr>
      <w:r w:rsidRPr="00AE6BEF">
        <w:rPr>
          <w:sz w:val="22"/>
          <w:szCs w:val="22"/>
        </w:rPr>
        <w:t xml:space="preserve">One of the latest, emerging and trending technologies is the ‘Internet of Things’. This </w:t>
      </w:r>
    </w:p>
    <w:p w:rsidR="00A1358D" w:rsidRDefault="00A1358D" w:rsidP="00A1358D">
      <w:pPr>
        <w:spacing w:line="200" w:lineRule="exact"/>
        <w:rPr>
          <w:sz w:val="22"/>
          <w:szCs w:val="22"/>
        </w:rPr>
      </w:pPr>
    </w:p>
    <w:p w:rsidR="00A1358D" w:rsidRDefault="00A1358D" w:rsidP="00A1358D">
      <w:pPr>
        <w:spacing w:line="200" w:lineRule="exact"/>
        <w:rPr>
          <w:sz w:val="22"/>
          <w:szCs w:val="22"/>
        </w:rPr>
      </w:pPr>
      <w:proofErr w:type="gramStart"/>
      <w:r w:rsidRPr="00AE6BEF">
        <w:rPr>
          <w:sz w:val="22"/>
          <w:szCs w:val="22"/>
        </w:rPr>
        <w:t>technology</w:t>
      </w:r>
      <w:proofErr w:type="gramEnd"/>
      <w:r w:rsidRPr="00AE6BEF">
        <w:rPr>
          <w:sz w:val="22"/>
          <w:szCs w:val="22"/>
        </w:rPr>
        <w:t xml:space="preserve"> is expected to rule the world within a few years. Home Automation System </w:t>
      </w:r>
    </w:p>
    <w:p w:rsidR="00A1358D" w:rsidRDefault="00A1358D" w:rsidP="00A1358D">
      <w:pPr>
        <w:spacing w:line="200" w:lineRule="exact"/>
        <w:rPr>
          <w:sz w:val="22"/>
          <w:szCs w:val="22"/>
        </w:rPr>
      </w:pPr>
    </w:p>
    <w:p w:rsidR="00A1358D" w:rsidRDefault="00A1358D" w:rsidP="00A1358D">
      <w:pPr>
        <w:spacing w:line="200" w:lineRule="exact"/>
        <w:rPr>
          <w:sz w:val="22"/>
          <w:szCs w:val="22"/>
        </w:rPr>
      </w:pPr>
      <w:proofErr w:type="gramStart"/>
      <w:r w:rsidRPr="00AE6BEF">
        <w:rPr>
          <w:sz w:val="22"/>
          <w:szCs w:val="22"/>
        </w:rPr>
        <w:t>uses</w:t>
      </w:r>
      <w:proofErr w:type="gramEnd"/>
      <w:r w:rsidRPr="00AE6BEF">
        <w:rPr>
          <w:sz w:val="22"/>
          <w:szCs w:val="22"/>
        </w:rPr>
        <w:t xml:space="preserve"> the technology of Internet of Things for monitoring and controlling of the electrical </w:t>
      </w:r>
    </w:p>
    <w:p w:rsidR="00A1358D" w:rsidRDefault="00A1358D" w:rsidP="00A1358D">
      <w:pPr>
        <w:spacing w:line="200" w:lineRule="exact"/>
        <w:rPr>
          <w:sz w:val="22"/>
          <w:szCs w:val="22"/>
        </w:rPr>
      </w:pPr>
    </w:p>
    <w:p w:rsidR="00A1358D" w:rsidRPr="00AE6BEF" w:rsidRDefault="00A1358D" w:rsidP="00A1358D">
      <w:pPr>
        <w:spacing w:line="200" w:lineRule="exact"/>
        <w:rPr>
          <w:sz w:val="22"/>
          <w:szCs w:val="22"/>
        </w:rPr>
      </w:pPr>
      <w:proofErr w:type="gramStart"/>
      <w:r w:rsidRPr="00AE6BEF">
        <w:rPr>
          <w:sz w:val="22"/>
          <w:szCs w:val="22"/>
        </w:rPr>
        <w:t>and</w:t>
      </w:r>
      <w:proofErr w:type="gramEnd"/>
      <w:r w:rsidRPr="00AE6BEF">
        <w:rPr>
          <w:sz w:val="22"/>
          <w:szCs w:val="22"/>
        </w:rPr>
        <w:t xml:space="preserve"> electronic appliances at home from any </w:t>
      </w:r>
    </w:p>
    <w:p w:rsidR="00A1358D" w:rsidRPr="00AE6BEF" w:rsidRDefault="00A1358D" w:rsidP="00A1358D">
      <w:pPr>
        <w:spacing w:line="200" w:lineRule="exact"/>
        <w:rPr>
          <w:sz w:val="22"/>
          <w:szCs w:val="22"/>
        </w:rPr>
      </w:pPr>
    </w:p>
    <w:p w:rsidR="00A1358D" w:rsidRDefault="00A1358D" w:rsidP="00A1358D">
      <w:pPr>
        <w:spacing w:line="200" w:lineRule="exact"/>
        <w:rPr>
          <w:sz w:val="22"/>
          <w:szCs w:val="22"/>
        </w:rPr>
      </w:pPr>
      <w:proofErr w:type="gramStart"/>
      <w:r w:rsidRPr="00AE6BEF">
        <w:rPr>
          <w:sz w:val="22"/>
          <w:szCs w:val="22"/>
        </w:rPr>
        <w:t>remote</w:t>
      </w:r>
      <w:proofErr w:type="gramEnd"/>
      <w:r w:rsidRPr="00AE6BEF">
        <w:rPr>
          <w:sz w:val="22"/>
          <w:szCs w:val="22"/>
        </w:rPr>
        <w:t xml:space="preserve"> location by simply using a Smartphone. Implementation of a low cost, flexible </w:t>
      </w:r>
    </w:p>
    <w:p w:rsidR="00A1358D" w:rsidRDefault="00A1358D" w:rsidP="00A1358D">
      <w:pPr>
        <w:spacing w:line="200" w:lineRule="exact"/>
        <w:rPr>
          <w:sz w:val="22"/>
          <w:szCs w:val="22"/>
        </w:rPr>
      </w:pPr>
    </w:p>
    <w:p w:rsidR="00A1358D" w:rsidRPr="00AE6BEF" w:rsidRDefault="00A1358D" w:rsidP="00A1358D">
      <w:pPr>
        <w:spacing w:line="200" w:lineRule="exact"/>
        <w:rPr>
          <w:sz w:val="22"/>
          <w:szCs w:val="22"/>
        </w:rPr>
      </w:pPr>
      <w:proofErr w:type="gramStart"/>
      <w:r w:rsidRPr="00AE6BEF">
        <w:rPr>
          <w:sz w:val="22"/>
          <w:szCs w:val="22"/>
        </w:rPr>
        <w:t>home</w:t>
      </w:r>
      <w:proofErr w:type="gramEnd"/>
      <w:r w:rsidRPr="00AE6BEF">
        <w:rPr>
          <w:sz w:val="22"/>
          <w:szCs w:val="22"/>
        </w:rPr>
        <w:t xml:space="preserve"> </w:t>
      </w:r>
    </w:p>
    <w:p w:rsidR="00A1358D" w:rsidRPr="00AE6BEF" w:rsidRDefault="00A1358D" w:rsidP="00A1358D">
      <w:pPr>
        <w:spacing w:line="200" w:lineRule="exact"/>
        <w:rPr>
          <w:sz w:val="22"/>
          <w:szCs w:val="22"/>
        </w:rPr>
      </w:pPr>
    </w:p>
    <w:p w:rsidR="00A1358D" w:rsidRDefault="00A1358D" w:rsidP="00A1358D">
      <w:pPr>
        <w:spacing w:line="200" w:lineRule="exact"/>
        <w:rPr>
          <w:sz w:val="22"/>
          <w:szCs w:val="22"/>
        </w:rPr>
      </w:pPr>
      <w:proofErr w:type="gramStart"/>
      <w:r w:rsidRPr="00AE6BEF">
        <w:rPr>
          <w:sz w:val="22"/>
          <w:szCs w:val="22"/>
        </w:rPr>
        <w:t>automation</w:t>
      </w:r>
      <w:proofErr w:type="gramEnd"/>
      <w:r w:rsidRPr="00AE6BEF">
        <w:rPr>
          <w:sz w:val="22"/>
          <w:szCs w:val="22"/>
        </w:rPr>
        <w:t xml:space="preserve"> system is presented. It enhances the use of wirele</w:t>
      </w:r>
      <w:r>
        <w:rPr>
          <w:sz w:val="22"/>
          <w:szCs w:val="22"/>
        </w:rPr>
        <w:t xml:space="preserve">ss communication which </w:t>
      </w:r>
    </w:p>
    <w:p w:rsidR="00A1358D" w:rsidRDefault="00A1358D" w:rsidP="00A1358D">
      <w:pPr>
        <w:spacing w:line="200" w:lineRule="exact"/>
        <w:rPr>
          <w:sz w:val="22"/>
          <w:szCs w:val="22"/>
        </w:rPr>
      </w:pPr>
    </w:p>
    <w:p w:rsidR="00A1358D" w:rsidRPr="00AE6BEF" w:rsidRDefault="00A1358D" w:rsidP="00A1358D">
      <w:pPr>
        <w:spacing w:line="200" w:lineRule="exact"/>
        <w:rPr>
          <w:sz w:val="22"/>
          <w:szCs w:val="22"/>
        </w:rPr>
      </w:pPr>
      <w:proofErr w:type="gramStart"/>
      <w:r>
        <w:rPr>
          <w:sz w:val="22"/>
          <w:szCs w:val="22"/>
        </w:rPr>
        <w:t xml:space="preserve">provides  </w:t>
      </w:r>
      <w:r w:rsidRPr="00AE6BEF">
        <w:rPr>
          <w:sz w:val="22"/>
          <w:szCs w:val="22"/>
        </w:rPr>
        <w:t>the</w:t>
      </w:r>
      <w:proofErr w:type="gramEnd"/>
      <w:r w:rsidRPr="00AE6BEF">
        <w:rPr>
          <w:sz w:val="22"/>
          <w:szCs w:val="22"/>
        </w:rPr>
        <w:t xml:space="preserve"> user with remote control of various electronic and electrical appliances</w:t>
      </w: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310" w:lineRule="exact"/>
        <w:rPr>
          <w:rFonts w:ascii="Times New Roman" w:eastAsia="Times New Roman" w:hAnsi="Times New Roman"/>
        </w:rPr>
      </w:pPr>
    </w:p>
    <w:p w:rsidR="00A1358D" w:rsidRDefault="00A1358D" w:rsidP="00A1358D">
      <w:pPr>
        <w:spacing w:line="0" w:lineRule="atLeast"/>
        <w:ind w:left="3900"/>
        <w:rPr>
          <w:rFonts w:ascii="Times New Roman" w:eastAsia="Times New Roman" w:hAnsi="Times New Roman"/>
          <w:sz w:val="24"/>
        </w:rPr>
      </w:pPr>
      <w:proofErr w:type="gramStart"/>
      <w:r>
        <w:rPr>
          <w:rFonts w:ascii="Times New Roman" w:eastAsia="Times New Roman" w:hAnsi="Times New Roman"/>
          <w:sz w:val="24"/>
        </w:rPr>
        <w:t>ii</w:t>
      </w:r>
      <w:proofErr w:type="gramEnd"/>
    </w:p>
    <w:p w:rsidR="00A1358D" w:rsidRDefault="00A1358D" w:rsidP="00A1358D">
      <w:pPr>
        <w:spacing w:line="0" w:lineRule="atLeast"/>
        <w:ind w:left="3900"/>
        <w:rPr>
          <w:rFonts w:ascii="Times New Roman" w:eastAsia="Times New Roman" w:hAnsi="Times New Roman"/>
          <w:sz w:val="24"/>
        </w:rPr>
        <w:sectPr w:rsidR="00A1358D">
          <w:pgSz w:w="11900" w:h="16838"/>
          <w:pgMar w:top="1440" w:right="1800" w:bottom="1003" w:left="2160" w:header="0" w:footer="0" w:gutter="0"/>
          <w:cols w:space="0" w:equalWidth="0">
            <w:col w:w="7940"/>
          </w:cols>
          <w:docGrid w:linePitch="360"/>
        </w:sectPr>
      </w:pPr>
    </w:p>
    <w:p w:rsidR="00A1358D" w:rsidRDefault="00A1358D" w:rsidP="00A1358D">
      <w:pPr>
        <w:spacing w:line="0" w:lineRule="atLeast"/>
        <w:ind w:left="8180"/>
        <w:rPr>
          <w:rFonts w:ascii="Times New Roman" w:eastAsia="Times New Roman" w:hAnsi="Times New Roman"/>
          <w:sz w:val="24"/>
        </w:rPr>
      </w:pPr>
      <w:bookmarkStart w:id="5" w:name="page11"/>
      <w:bookmarkEnd w:id="5"/>
      <w:r>
        <w:rPr>
          <w:rFonts w:ascii="Times New Roman" w:eastAsia="Times New Roman" w:hAnsi="Times New Roman"/>
          <w:sz w:val="24"/>
        </w:rPr>
        <w:lastRenderedPageBreak/>
        <w:t>1</w:t>
      </w:r>
    </w:p>
    <w:p w:rsidR="00A1358D" w:rsidRDefault="00A1358D" w:rsidP="00A1358D">
      <w:pPr>
        <w:spacing w:line="200" w:lineRule="exact"/>
        <w:rPr>
          <w:rFonts w:ascii="Times New Roman" w:eastAsia="Times New Roman" w:hAnsi="Times New Roman"/>
        </w:rPr>
      </w:pPr>
    </w:p>
    <w:p w:rsidR="00A1358D" w:rsidRDefault="00A1358D" w:rsidP="00A1358D">
      <w:pPr>
        <w:spacing w:line="250" w:lineRule="exact"/>
        <w:rPr>
          <w:rFonts w:ascii="Times New Roman" w:eastAsia="Times New Roman" w:hAnsi="Times New Roman"/>
        </w:rPr>
      </w:pPr>
    </w:p>
    <w:p w:rsidR="00A1358D" w:rsidRDefault="00A1358D" w:rsidP="00A1358D">
      <w:pPr>
        <w:numPr>
          <w:ilvl w:val="0"/>
          <w:numId w:val="29"/>
        </w:numPr>
        <w:spacing w:line="0" w:lineRule="atLeast"/>
        <w:rPr>
          <w:rFonts w:ascii="Times New Roman" w:eastAsia="Times New Roman" w:hAnsi="Times New Roman"/>
          <w:b/>
          <w:sz w:val="32"/>
        </w:rPr>
      </w:pPr>
      <w:r>
        <w:rPr>
          <w:rFonts w:ascii="Times New Roman" w:eastAsia="Times New Roman" w:hAnsi="Times New Roman"/>
          <w:b/>
          <w:sz w:val="32"/>
        </w:rPr>
        <w:t>Introduction</w:t>
      </w:r>
    </w:p>
    <w:p w:rsidR="00A1358D" w:rsidRDefault="00A1358D" w:rsidP="00A1358D">
      <w:pPr>
        <w:spacing w:line="0" w:lineRule="atLeast"/>
        <w:ind w:left="720"/>
        <w:rPr>
          <w:rFonts w:ascii="Times New Roman" w:eastAsia="Times New Roman" w:hAnsi="Times New Roman"/>
          <w:b/>
          <w:sz w:val="32"/>
        </w:rPr>
      </w:pPr>
    </w:p>
    <w:p w:rsidR="00A1358D" w:rsidRDefault="004F08AC" w:rsidP="00A1358D">
      <w:pPr>
        <w:spacing w:line="0" w:lineRule="atLeast"/>
        <w:ind w:left="720"/>
        <w:rPr>
          <w:rFonts w:ascii="Times New Roman" w:eastAsia="Times New Roman" w:hAnsi="Times New Roman"/>
          <w:b/>
          <w:sz w:val="32"/>
        </w:rPr>
      </w:pPr>
      <w:r>
        <w:rPr>
          <w:rFonts w:ascii="Times New Roman" w:eastAsia="Times New Roman" w:hAnsi="Times New Roman"/>
          <w:b/>
          <w:sz w:val="32"/>
        </w:rPr>
        <w:t xml:space="preserve">1.1 </w:t>
      </w:r>
      <w:r w:rsidR="00A1358D">
        <w:rPr>
          <w:rFonts w:ascii="Times New Roman" w:eastAsia="Times New Roman" w:hAnsi="Times New Roman"/>
          <w:b/>
          <w:sz w:val="32"/>
        </w:rPr>
        <w:t>Overview</w:t>
      </w:r>
    </w:p>
    <w:p w:rsidR="00A1358D" w:rsidRDefault="00562300" w:rsidP="00A1358D">
      <w:pPr>
        <w:spacing w:line="385" w:lineRule="exact"/>
        <w:rPr>
          <w:rFonts w:ascii="Times New Roman" w:eastAsia="Times New Roman" w:hAnsi="Times New Roman"/>
        </w:rPr>
      </w:pPr>
      <w:r>
        <w:rPr>
          <w:rFonts w:ascii="Times New Roman" w:eastAsia="Times New Roman" w:hAnsi="Times New Roman"/>
        </w:rPr>
        <w:t xml:space="preserve">   </w:t>
      </w:r>
    </w:p>
    <w:p w:rsidR="00AF3962" w:rsidRDefault="00A1358D" w:rsidP="00AF3962">
      <w:pPr>
        <w:spacing w:line="385" w:lineRule="exact"/>
      </w:pPr>
      <w:r w:rsidRPr="00343E51">
        <w:rPr>
          <w:sz w:val="24"/>
          <w:szCs w:val="24"/>
        </w:rPr>
        <w:t xml:space="preserve">Overview Homes of the 21st century will become more and more </w:t>
      </w:r>
      <w:proofErr w:type="spellStart"/>
      <w:r w:rsidRPr="00343E51">
        <w:rPr>
          <w:sz w:val="24"/>
          <w:szCs w:val="24"/>
        </w:rPr>
        <w:t>self</w:t>
      </w:r>
      <w:r>
        <w:rPr>
          <w:sz w:val="24"/>
          <w:szCs w:val="24"/>
        </w:rPr>
        <w:t xml:space="preserve"> </w:t>
      </w:r>
      <w:r w:rsidRPr="00343E51">
        <w:rPr>
          <w:sz w:val="24"/>
          <w:szCs w:val="24"/>
        </w:rPr>
        <w:t>controlled</w:t>
      </w:r>
      <w:proofErr w:type="spellEnd"/>
      <w:r w:rsidRPr="00343E51">
        <w:rPr>
          <w:sz w:val="24"/>
          <w:szCs w:val="24"/>
        </w:rPr>
        <w:t xml:space="preserve"> and automated due to the comfort it provides, especially when employed in a private home.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 But for already existing buildings the implementation cost goes very high. In contrast, Wireless systems can be of great help for automation systems. With the advancement of wireless technologies such as Wi-Fi, cloud networks in the recent past, wireless systems are used every day and everywhere</w:t>
      </w:r>
      <w:r>
        <w:t>.</w:t>
      </w:r>
    </w:p>
    <w:p w:rsidR="00AF3962" w:rsidRDefault="00AF3962" w:rsidP="00AF3962">
      <w:pPr>
        <w:spacing w:line="385" w:lineRule="exact"/>
      </w:pPr>
    </w:p>
    <w:p w:rsidR="00AF3962" w:rsidRDefault="00AF3962" w:rsidP="00AF3962">
      <w:pPr>
        <w:spacing w:line="385" w:lineRule="exact"/>
      </w:pPr>
    </w:p>
    <w:p w:rsidR="00AF3962" w:rsidRDefault="00AF3962" w:rsidP="00AF3962">
      <w:pPr>
        <w:spacing w:line="385" w:lineRule="exact"/>
      </w:pPr>
    </w:p>
    <w:p w:rsidR="00AF3962" w:rsidRDefault="00AF3962" w:rsidP="00AF3962">
      <w:pPr>
        <w:spacing w:line="385" w:lineRule="exact"/>
      </w:pPr>
    </w:p>
    <w:p w:rsidR="00AF3962" w:rsidRDefault="00AF3962" w:rsidP="00AF3962">
      <w:pPr>
        <w:spacing w:line="385" w:lineRule="exact"/>
      </w:pPr>
    </w:p>
    <w:p w:rsidR="00AF3962" w:rsidRDefault="00AF3962">
      <w:pPr>
        <w:spacing w:after="160" w:line="259" w:lineRule="auto"/>
      </w:pPr>
      <w:r>
        <w:br w:type="page"/>
      </w:r>
    </w:p>
    <w:p w:rsidR="00AF3962" w:rsidRDefault="00CA4ACD" w:rsidP="00AF3962">
      <w:pPr>
        <w:spacing w:line="354" w:lineRule="auto"/>
        <w:ind w:right="20"/>
        <w:jc w:val="both"/>
        <w:rPr>
          <w:rFonts w:ascii="Times New Roman" w:eastAsia="Times New Roman" w:hAnsi="Times New Roman"/>
          <w:sz w:val="24"/>
        </w:rPr>
      </w:pPr>
      <w:r>
        <w:rPr>
          <w:rFonts w:ascii="Times New Roman" w:eastAsia="Times New Roman" w:hAnsi="Times New Roman"/>
          <w:sz w:val="24"/>
        </w:rPr>
        <w:lastRenderedPageBreak/>
        <w:t xml:space="preserve">                                                                                                                                       2</w:t>
      </w:r>
    </w:p>
    <w:p w:rsidR="00AF3962" w:rsidRDefault="007D1DC4" w:rsidP="00AF3962">
      <w:pPr>
        <w:spacing w:line="354" w:lineRule="auto"/>
        <w:ind w:right="20"/>
        <w:jc w:val="both"/>
        <w:rPr>
          <w:rFonts w:ascii="Times New Roman" w:eastAsia="Times New Roman" w:hAnsi="Times New Roman"/>
          <w:b/>
          <w:sz w:val="24"/>
        </w:rPr>
      </w:pPr>
      <w:r>
        <w:rPr>
          <w:rFonts w:ascii="Times New Roman" w:eastAsia="Times New Roman" w:hAnsi="Times New Roman"/>
          <w:b/>
          <w:sz w:val="32"/>
          <w:szCs w:val="32"/>
        </w:rPr>
        <w:t xml:space="preserve">1.2 </w:t>
      </w:r>
      <w:r w:rsidRPr="007D1DC4">
        <w:rPr>
          <w:rFonts w:ascii="Times New Roman" w:eastAsia="Times New Roman" w:hAnsi="Times New Roman"/>
          <w:b/>
          <w:sz w:val="32"/>
          <w:szCs w:val="32"/>
        </w:rPr>
        <w:t xml:space="preserve">Project </w:t>
      </w:r>
      <w:proofErr w:type="gramStart"/>
      <w:r w:rsidR="00AF3962" w:rsidRPr="007D1DC4">
        <w:rPr>
          <w:rFonts w:ascii="Times New Roman" w:eastAsia="Times New Roman" w:hAnsi="Times New Roman"/>
          <w:b/>
          <w:sz w:val="32"/>
          <w:szCs w:val="32"/>
        </w:rPr>
        <w:t>Objectives</w:t>
      </w:r>
      <w:r w:rsidR="00AF3962" w:rsidRPr="00AF3962">
        <w:rPr>
          <w:rFonts w:ascii="Times New Roman" w:eastAsia="Times New Roman" w:hAnsi="Times New Roman"/>
          <w:b/>
          <w:sz w:val="24"/>
        </w:rPr>
        <w:t xml:space="preserve"> </w:t>
      </w:r>
      <w:r w:rsidR="00AF3962">
        <w:rPr>
          <w:rFonts w:ascii="Times New Roman" w:eastAsia="Times New Roman" w:hAnsi="Times New Roman"/>
          <w:b/>
          <w:sz w:val="24"/>
        </w:rPr>
        <w:t xml:space="preserve"> </w:t>
      </w:r>
      <w:r w:rsidR="00AF3962" w:rsidRPr="00AF3962">
        <w:rPr>
          <w:rFonts w:ascii="Times New Roman" w:eastAsia="Times New Roman" w:hAnsi="Times New Roman"/>
          <w:b/>
          <w:sz w:val="24"/>
        </w:rPr>
        <w:t>:</w:t>
      </w:r>
      <w:proofErr w:type="gramEnd"/>
    </w:p>
    <w:p w:rsidR="002A34D2" w:rsidRDefault="002A34D2" w:rsidP="00AF3962">
      <w:pPr>
        <w:spacing w:line="350" w:lineRule="auto"/>
        <w:ind w:right="20"/>
        <w:jc w:val="both"/>
        <w:rPr>
          <w:rFonts w:ascii="Times New Roman" w:eastAsia="Times New Roman" w:hAnsi="Times New Roman"/>
          <w:sz w:val="24"/>
        </w:rPr>
      </w:pPr>
      <w:r>
        <w:rPr>
          <w:rFonts w:ascii="Times New Roman" w:eastAsia="Times New Roman" w:hAnsi="Times New Roman"/>
          <w:sz w:val="24"/>
        </w:rPr>
        <w:t xml:space="preserve">The Internet of Things (IoT) is the </w:t>
      </w:r>
      <w:proofErr w:type="spellStart"/>
      <w:r>
        <w:rPr>
          <w:rFonts w:ascii="Times New Roman" w:eastAsia="Times New Roman" w:hAnsi="Times New Roman"/>
          <w:sz w:val="24"/>
        </w:rPr>
        <w:t>inter networking</w:t>
      </w:r>
      <w:proofErr w:type="spellEnd"/>
      <w:r>
        <w:rPr>
          <w:rFonts w:ascii="Times New Roman" w:eastAsia="Times New Roman" w:hAnsi="Times New Roman"/>
          <w:sz w:val="24"/>
        </w:rPr>
        <w:t xml:space="preserve"> of physical devices ,</w:t>
      </w:r>
      <w:proofErr w:type="spellStart"/>
      <w:r>
        <w:rPr>
          <w:rFonts w:ascii="Times New Roman" w:eastAsia="Times New Roman" w:hAnsi="Times New Roman"/>
          <w:sz w:val="24"/>
        </w:rPr>
        <w:t>vehicles,buildings</w:t>
      </w:r>
      <w:proofErr w:type="spellEnd"/>
      <w:r>
        <w:rPr>
          <w:rFonts w:ascii="Times New Roman" w:eastAsia="Times New Roman" w:hAnsi="Times New Roman"/>
          <w:sz w:val="24"/>
        </w:rPr>
        <w:t>, and other items embedded with electronics,, software, sensors ,</w:t>
      </w:r>
      <w:proofErr w:type="spellStart"/>
      <w:r>
        <w:rPr>
          <w:rFonts w:ascii="Times New Roman" w:eastAsia="Times New Roman" w:hAnsi="Times New Roman"/>
          <w:sz w:val="24"/>
        </w:rPr>
        <w:t>acutators,and</w:t>
      </w:r>
      <w:proofErr w:type="spellEnd"/>
      <w:r>
        <w:rPr>
          <w:rFonts w:ascii="Times New Roman" w:eastAsia="Times New Roman" w:hAnsi="Times New Roman"/>
          <w:sz w:val="24"/>
        </w:rPr>
        <w:t xml:space="preserve"> network connectivity which enables these objects to collect and exchange  data . </w:t>
      </w:r>
    </w:p>
    <w:p w:rsidR="002A34D2" w:rsidRDefault="002A34D2" w:rsidP="00AF3962">
      <w:pPr>
        <w:spacing w:line="350" w:lineRule="auto"/>
        <w:ind w:right="20"/>
        <w:jc w:val="both"/>
        <w:rPr>
          <w:rFonts w:ascii="Times New Roman" w:eastAsia="Times New Roman" w:hAnsi="Times New Roman"/>
          <w:sz w:val="24"/>
        </w:rPr>
      </w:pPr>
      <w:r>
        <w:rPr>
          <w:rFonts w:ascii="Times New Roman" w:eastAsia="Times New Roman" w:hAnsi="Times New Roman"/>
          <w:sz w:val="24"/>
        </w:rPr>
        <w:t xml:space="preserve">We tried to work on IoT as a part of final year </w:t>
      </w:r>
      <w:proofErr w:type="gramStart"/>
      <w:r>
        <w:rPr>
          <w:rFonts w:ascii="Times New Roman" w:eastAsia="Times New Roman" w:hAnsi="Times New Roman"/>
          <w:sz w:val="24"/>
        </w:rPr>
        <w:t>Project .</w:t>
      </w:r>
      <w:proofErr w:type="gramEnd"/>
      <w:r>
        <w:rPr>
          <w:rFonts w:ascii="Times New Roman" w:eastAsia="Times New Roman" w:hAnsi="Times New Roman"/>
          <w:sz w:val="24"/>
        </w:rPr>
        <w:t xml:space="preserve">  Home Automation is one of the most widely used applications of </w:t>
      </w:r>
      <w:proofErr w:type="gramStart"/>
      <w:r>
        <w:rPr>
          <w:rFonts w:ascii="Times New Roman" w:eastAsia="Times New Roman" w:hAnsi="Times New Roman"/>
          <w:sz w:val="24"/>
        </w:rPr>
        <w:t>IoT .</w:t>
      </w:r>
      <w:proofErr w:type="gramEnd"/>
      <w:r>
        <w:rPr>
          <w:rFonts w:ascii="Times New Roman" w:eastAsia="Times New Roman" w:hAnsi="Times New Roman"/>
          <w:sz w:val="24"/>
        </w:rPr>
        <w:t xml:space="preserve">  IoT enables us </w:t>
      </w:r>
      <w:proofErr w:type="gramStart"/>
      <w:r>
        <w:rPr>
          <w:rFonts w:ascii="Times New Roman" w:eastAsia="Times New Roman" w:hAnsi="Times New Roman"/>
          <w:sz w:val="24"/>
        </w:rPr>
        <w:t>to  make</w:t>
      </w:r>
      <w:proofErr w:type="gramEnd"/>
      <w:r>
        <w:rPr>
          <w:rFonts w:ascii="Times New Roman" w:eastAsia="Times New Roman" w:hAnsi="Times New Roman"/>
          <w:sz w:val="24"/>
        </w:rPr>
        <w:t xml:space="preserve"> home automation products which make lives of people a lot simpler. </w:t>
      </w:r>
    </w:p>
    <w:p w:rsidR="002A34D2" w:rsidRDefault="002A34D2" w:rsidP="00AF3962">
      <w:pPr>
        <w:spacing w:line="350" w:lineRule="auto"/>
        <w:ind w:right="20"/>
        <w:jc w:val="both"/>
        <w:rPr>
          <w:rFonts w:ascii="Times New Roman" w:eastAsia="Times New Roman" w:hAnsi="Times New Roman"/>
          <w:sz w:val="24"/>
        </w:rPr>
      </w:pPr>
    </w:p>
    <w:p w:rsidR="002A34D2" w:rsidRDefault="002A34D2" w:rsidP="00AF3962">
      <w:pPr>
        <w:spacing w:line="350" w:lineRule="auto"/>
        <w:ind w:right="20"/>
        <w:jc w:val="both"/>
        <w:rPr>
          <w:rFonts w:ascii="Times New Roman" w:eastAsia="Times New Roman" w:hAnsi="Times New Roman"/>
          <w:sz w:val="24"/>
        </w:rPr>
      </w:pPr>
      <w:r>
        <w:rPr>
          <w:rFonts w:ascii="Times New Roman" w:eastAsia="Times New Roman" w:hAnsi="Times New Roman"/>
          <w:sz w:val="24"/>
        </w:rPr>
        <w:t xml:space="preserve">In our </w:t>
      </w:r>
      <w:proofErr w:type="spellStart"/>
      <w:r>
        <w:rPr>
          <w:rFonts w:ascii="Times New Roman" w:eastAsia="Times New Roman" w:hAnsi="Times New Roman"/>
          <w:sz w:val="24"/>
        </w:rPr>
        <w:t>Iot</w:t>
      </w:r>
      <w:proofErr w:type="spellEnd"/>
      <w:r>
        <w:rPr>
          <w:rFonts w:ascii="Times New Roman" w:eastAsia="Times New Roman" w:hAnsi="Times New Roman"/>
          <w:sz w:val="24"/>
        </w:rPr>
        <w:t xml:space="preserve"> based project we tried </w:t>
      </w:r>
      <w:r w:rsidR="00083FD5">
        <w:rPr>
          <w:rFonts w:ascii="Times New Roman" w:eastAsia="Times New Roman" w:hAnsi="Times New Roman"/>
          <w:sz w:val="24"/>
        </w:rPr>
        <w:t xml:space="preserve">to explore the </w:t>
      </w:r>
      <w:proofErr w:type="gramStart"/>
      <w:r w:rsidR="00083FD5">
        <w:rPr>
          <w:rFonts w:ascii="Times New Roman" w:eastAsia="Times New Roman" w:hAnsi="Times New Roman"/>
          <w:sz w:val="24"/>
        </w:rPr>
        <w:t>area  of</w:t>
      </w:r>
      <w:proofErr w:type="gramEnd"/>
      <w:r w:rsidR="00083FD5">
        <w:rPr>
          <w:rFonts w:ascii="Times New Roman" w:eastAsia="Times New Roman" w:hAnsi="Times New Roman"/>
          <w:sz w:val="24"/>
        </w:rPr>
        <w:t xml:space="preserve"> home automation </w:t>
      </w:r>
      <w:r>
        <w:rPr>
          <w:rFonts w:ascii="Times New Roman" w:eastAsia="Times New Roman" w:hAnsi="Times New Roman"/>
          <w:sz w:val="24"/>
        </w:rPr>
        <w:t xml:space="preserve"> making use of</w:t>
      </w:r>
      <w:r w:rsidR="00083FD5">
        <w:rPr>
          <w:rFonts w:ascii="Times New Roman" w:eastAsia="Times New Roman" w:hAnsi="Times New Roman"/>
          <w:sz w:val="24"/>
        </w:rPr>
        <w:t xml:space="preserve"> </w:t>
      </w:r>
      <w:r>
        <w:rPr>
          <w:rFonts w:ascii="Times New Roman" w:eastAsia="Times New Roman" w:hAnsi="Times New Roman"/>
          <w:sz w:val="24"/>
        </w:rPr>
        <w:t xml:space="preserve"> </w:t>
      </w:r>
      <w:proofErr w:type="spellStart"/>
      <w:r>
        <w:rPr>
          <w:rFonts w:ascii="Times New Roman" w:eastAsia="Times New Roman" w:hAnsi="Times New Roman"/>
          <w:sz w:val="24"/>
        </w:rPr>
        <w:t>Rapberry</w:t>
      </w:r>
      <w:proofErr w:type="spellEnd"/>
      <w:r>
        <w:rPr>
          <w:rFonts w:ascii="Times New Roman" w:eastAsia="Times New Roman" w:hAnsi="Times New Roman"/>
          <w:sz w:val="24"/>
        </w:rPr>
        <w:t xml:space="preserve"> pi and Arduino . </w:t>
      </w:r>
      <w:proofErr w:type="gramStart"/>
      <w:r>
        <w:rPr>
          <w:rFonts w:ascii="Times New Roman" w:eastAsia="Times New Roman" w:hAnsi="Times New Roman"/>
          <w:sz w:val="24"/>
        </w:rPr>
        <w:t>this</w:t>
      </w:r>
      <w:proofErr w:type="gramEnd"/>
      <w:r>
        <w:rPr>
          <w:rFonts w:ascii="Times New Roman" w:eastAsia="Times New Roman" w:hAnsi="Times New Roman"/>
          <w:sz w:val="24"/>
        </w:rPr>
        <w:t xml:space="preserve"> is a simple prototype of what the actual product would represent . </w:t>
      </w:r>
    </w:p>
    <w:p w:rsidR="00AF3962" w:rsidRPr="00AF3962" w:rsidRDefault="002A34D2" w:rsidP="00AF3962">
      <w:pPr>
        <w:spacing w:line="350" w:lineRule="auto"/>
        <w:ind w:right="20"/>
        <w:jc w:val="both"/>
        <w:rPr>
          <w:rFonts w:ascii="Times New Roman" w:eastAsia="Times New Roman" w:hAnsi="Times New Roman"/>
          <w:sz w:val="24"/>
        </w:rPr>
      </w:pPr>
      <w:r>
        <w:rPr>
          <w:rFonts w:ascii="Times New Roman" w:eastAsia="Times New Roman" w:hAnsi="Times New Roman"/>
          <w:sz w:val="24"/>
        </w:rPr>
        <w:t xml:space="preserve">Our </w:t>
      </w:r>
      <w:proofErr w:type="gramStart"/>
      <w:r>
        <w:rPr>
          <w:rFonts w:ascii="Times New Roman" w:eastAsia="Times New Roman" w:hAnsi="Times New Roman"/>
          <w:sz w:val="24"/>
        </w:rPr>
        <w:t>product  notifies</w:t>
      </w:r>
      <w:proofErr w:type="gramEnd"/>
      <w:r>
        <w:rPr>
          <w:rFonts w:ascii="Times New Roman" w:eastAsia="Times New Roman" w:hAnsi="Times New Roman"/>
          <w:sz w:val="24"/>
        </w:rPr>
        <w:t xml:space="preserve"> the user whenever someone is standing </w:t>
      </w:r>
      <w:proofErr w:type="spellStart"/>
      <w:r>
        <w:rPr>
          <w:rFonts w:ascii="Times New Roman" w:eastAsia="Times New Roman" w:hAnsi="Times New Roman"/>
          <w:sz w:val="24"/>
        </w:rPr>
        <w:t>infront</w:t>
      </w:r>
      <w:proofErr w:type="spellEnd"/>
      <w:r>
        <w:rPr>
          <w:rFonts w:ascii="Times New Roman" w:eastAsia="Times New Roman" w:hAnsi="Times New Roman"/>
          <w:sz w:val="24"/>
        </w:rPr>
        <w:t xml:space="preserve"> the users door.it ca</w:t>
      </w:r>
      <w:r w:rsidR="00083FD5">
        <w:rPr>
          <w:rFonts w:ascii="Times New Roman" w:eastAsia="Times New Roman" w:hAnsi="Times New Roman"/>
          <w:sz w:val="24"/>
        </w:rPr>
        <w:t>ptures  the images of the person</w:t>
      </w:r>
      <w:r>
        <w:rPr>
          <w:rFonts w:ascii="Times New Roman" w:eastAsia="Times New Roman" w:hAnsi="Times New Roman"/>
          <w:sz w:val="24"/>
        </w:rPr>
        <w:t xml:space="preserve"> standing </w:t>
      </w:r>
      <w:proofErr w:type="spellStart"/>
      <w:r>
        <w:rPr>
          <w:rFonts w:ascii="Times New Roman" w:eastAsia="Times New Roman" w:hAnsi="Times New Roman"/>
          <w:sz w:val="24"/>
        </w:rPr>
        <w:t>infront</w:t>
      </w:r>
      <w:proofErr w:type="spellEnd"/>
      <w:r>
        <w:rPr>
          <w:rFonts w:ascii="Times New Roman" w:eastAsia="Times New Roman" w:hAnsi="Times New Roman"/>
          <w:sz w:val="24"/>
        </w:rPr>
        <w:t xml:space="preserve"> the door and sends </w:t>
      </w:r>
      <w:r w:rsidR="00083FD5">
        <w:rPr>
          <w:rFonts w:ascii="Times New Roman" w:eastAsia="Times New Roman" w:hAnsi="Times New Roman"/>
          <w:sz w:val="24"/>
        </w:rPr>
        <w:t xml:space="preserve"> it to the user  . The user on receiving the photos of the person can control the opening and closing of the door as he wishes with the help of an </w:t>
      </w:r>
      <w:proofErr w:type="gramStart"/>
      <w:r w:rsidR="00083FD5">
        <w:rPr>
          <w:rFonts w:ascii="Times New Roman" w:eastAsia="Times New Roman" w:hAnsi="Times New Roman"/>
          <w:sz w:val="24"/>
        </w:rPr>
        <w:t>android  app</w:t>
      </w:r>
      <w:proofErr w:type="gramEnd"/>
      <w:r w:rsidR="00083FD5">
        <w:rPr>
          <w:rFonts w:ascii="Times New Roman" w:eastAsia="Times New Roman" w:hAnsi="Times New Roman"/>
          <w:sz w:val="24"/>
        </w:rPr>
        <w:t xml:space="preserve"> . </w:t>
      </w:r>
      <w:r>
        <w:rPr>
          <w:rFonts w:ascii="Times New Roman" w:eastAsia="Times New Roman" w:hAnsi="Times New Roman"/>
          <w:sz w:val="24"/>
        </w:rPr>
        <w:t xml:space="preserve">    </w:t>
      </w:r>
    </w:p>
    <w:p w:rsidR="00AF3962" w:rsidRPr="00AF3962" w:rsidRDefault="00A1358D" w:rsidP="00AF3962">
      <w:pPr>
        <w:spacing w:line="385" w:lineRule="exact"/>
        <w:rPr>
          <w:rFonts w:ascii="Times New Roman" w:eastAsia="Times New Roman" w:hAnsi="Times New Roman"/>
        </w:rPr>
      </w:pPr>
      <w:r>
        <w:rPr>
          <w:rFonts w:ascii="Times New Roman" w:eastAsia="Times New Roman" w:hAnsi="Times New Roman"/>
        </w:rPr>
        <w:br w:type="page"/>
      </w:r>
    </w:p>
    <w:p w:rsidR="00AF3962" w:rsidRDefault="00AF3962" w:rsidP="00A1358D">
      <w:pPr>
        <w:spacing w:line="144" w:lineRule="exact"/>
        <w:rPr>
          <w:rFonts w:ascii="Times New Roman" w:eastAsia="Times New Roman" w:hAnsi="Times New Roman"/>
          <w:b/>
          <w:sz w:val="28"/>
        </w:rPr>
      </w:pPr>
    </w:p>
    <w:p w:rsidR="00AF3962" w:rsidRDefault="00CA4ACD" w:rsidP="00A1358D">
      <w:pPr>
        <w:spacing w:line="144" w:lineRule="exact"/>
        <w:rPr>
          <w:rFonts w:ascii="Times New Roman" w:eastAsia="Times New Roman" w:hAnsi="Times New Roman"/>
          <w:b/>
          <w:sz w:val="28"/>
        </w:rPr>
      </w:pPr>
      <w:r>
        <w:rPr>
          <w:rFonts w:ascii="Times New Roman" w:eastAsia="Times New Roman" w:hAnsi="Times New Roman"/>
          <w:b/>
          <w:sz w:val="28"/>
        </w:rPr>
        <w:t xml:space="preserve">                                                                                                                   </w:t>
      </w:r>
    </w:p>
    <w:p w:rsidR="00CA4ACD" w:rsidRDefault="00CA4ACD" w:rsidP="00A1358D">
      <w:pPr>
        <w:spacing w:line="144" w:lineRule="exact"/>
        <w:rPr>
          <w:rFonts w:ascii="Times New Roman" w:eastAsia="Times New Roman" w:hAnsi="Times New Roman"/>
          <w:b/>
          <w:sz w:val="28"/>
        </w:rPr>
      </w:pPr>
    </w:p>
    <w:p w:rsidR="00AF3962" w:rsidRDefault="00CA4ACD" w:rsidP="00A1358D">
      <w:pPr>
        <w:spacing w:line="144" w:lineRule="exact"/>
        <w:rPr>
          <w:rFonts w:ascii="Times New Roman" w:eastAsia="Times New Roman" w:hAnsi="Times New Roman"/>
          <w:b/>
          <w:sz w:val="28"/>
        </w:rPr>
      </w:pPr>
      <w:r>
        <w:rPr>
          <w:rFonts w:ascii="Times New Roman" w:eastAsia="Times New Roman" w:hAnsi="Times New Roman"/>
          <w:b/>
          <w:sz w:val="28"/>
        </w:rPr>
        <w:t xml:space="preserve">                                                                                                                    3</w:t>
      </w:r>
    </w:p>
    <w:p w:rsidR="00A1358D" w:rsidRPr="00CA4ACD" w:rsidRDefault="00CA4ACD" w:rsidP="00CA4ACD">
      <w:pPr>
        <w:spacing w:line="144" w:lineRule="exact"/>
        <w:rPr>
          <w:rFonts w:ascii="Times New Roman" w:eastAsia="Times New Roman" w:hAnsi="Times New Roman"/>
          <w:sz w:val="24"/>
          <w:szCs w:val="24"/>
        </w:rPr>
      </w:pPr>
      <w:r>
        <w:rPr>
          <w:rFonts w:ascii="Times New Roman" w:eastAsia="Times New Roman" w:hAnsi="Times New Roman"/>
          <w:sz w:val="24"/>
          <w:szCs w:val="24"/>
        </w:rPr>
        <w:t xml:space="preserve">                                                                                                                                      </w:t>
      </w:r>
    </w:p>
    <w:p w:rsidR="00A1358D" w:rsidRDefault="00A1358D" w:rsidP="00A1358D">
      <w:pPr>
        <w:spacing w:line="0" w:lineRule="atLeast"/>
        <w:rPr>
          <w:rFonts w:ascii="Times New Roman" w:eastAsia="Times New Roman" w:hAnsi="Times New Roman"/>
          <w:b/>
          <w:sz w:val="28"/>
        </w:rPr>
      </w:pPr>
      <w:r>
        <w:rPr>
          <w:rFonts w:ascii="Times New Roman" w:eastAsia="Times New Roman" w:hAnsi="Times New Roman"/>
          <w:b/>
          <w:sz w:val="28"/>
        </w:rPr>
        <w:t>1.3. Scopes</w:t>
      </w:r>
    </w:p>
    <w:p w:rsidR="00A1358D" w:rsidRDefault="00A1358D" w:rsidP="00A1358D">
      <w:pPr>
        <w:spacing w:line="170" w:lineRule="exact"/>
        <w:rPr>
          <w:rFonts w:ascii="Times New Roman" w:eastAsia="Times New Roman" w:hAnsi="Times New Roman"/>
        </w:rPr>
      </w:pPr>
    </w:p>
    <w:p w:rsidR="00C118CF" w:rsidRDefault="00A1358D" w:rsidP="00A1358D">
      <w:pPr>
        <w:spacing w:line="356" w:lineRule="auto"/>
        <w:ind w:right="20"/>
        <w:jc w:val="both"/>
        <w:rPr>
          <w:rFonts w:ascii="Times New Roman" w:eastAsia="Times New Roman" w:hAnsi="Times New Roman"/>
          <w:sz w:val="24"/>
        </w:rPr>
      </w:pPr>
      <w:r>
        <w:rPr>
          <w:rFonts w:ascii="Times New Roman" w:eastAsia="Times New Roman" w:hAnsi="Times New Roman"/>
          <w:sz w:val="24"/>
        </w:rPr>
        <w:t xml:space="preserve">The project aims at designing a prototype for controlling the home appliances that can </w:t>
      </w:r>
    </w:p>
    <w:p w:rsidR="00A1358D" w:rsidRDefault="00A1358D" w:rsidP="00A1358D">
      <w:pPr>
        <w:spacing w:line="356" w:lineRule="auto"/>
        <w:ind w:right="20"/>
        <w:jc w:val="both"/>
        <w:rPr>
          <w:rFonts w:ascii="Times New Roman" w:eastAsia="Times New Roman" w:hAnsi="Times New Roman"/>
          <w:sz w:val="24"/>
        </w:rPr>
      </w:pPr>
      <w:proofErr w:type="gramStart"/>
      <w:r>
        <w:rPr>
          <w:rFonts w:ascii="Times New Roman" w:eastAsia="Times New Roman" w:hAnsi="Times New Roman"/>
          <w:sz w:val="24"/>
        </w:rPr>
        <w:t>be</w:t>
      </w:r>
      <w:proofErr w:type="gramEnd"/>
      <w:r>
        <w:rPr>
          <w:rFonts w:ascii="Times New Roman" w:eastAsia="Times New Roman" w:hAnsi="Times New Roman"/>
          <w:sz w:val="24"/>
        </w:rPr>
        <w:t xml:space="preserve"> controlled wirelessly via a mobile  application . The application is run on any mobile device having </w:t>
      </w:r>
      <w:proofErr w:type="spellStart"/>
      <w:r>
        <w:rPr>
          <w:rFonts w:ascii="Times New Roman" w:eastAsia="Times New Roman" w:hAnsi="Times New Roman"/>
          <w:sz w:val="24"/>
        </w:rPr>
        <w:t>bluetooth</w:t>
      </w:r>
      <w:proofErr w:type="spellEnd"/>
      <w:r>
        <w:rPr>
          <w:rFonts w:ascii="Times New Roman" w:eastAsia="Times New Roman" w:hAnsi="Times New Roman"/>
          <w:sz w:val="24"/>
        </w:rPr>
        <w:t xml:space="preserve"> connectivity. The system can be used in wide range of areas.</w:t>
      </w:r>
    </w:p>
    <w:p w:rsidR="00B54A5B" w:rsidRDefault="00B54A5B" w:rsidP="00A1358D">
      <w:pPr>
        <w:spacing w:line="356" w:lineRule="auto"/>
        <w:ind w:right="20"/>
        <w:jc w:val="both"/>
        <w:rPr>
          <w:rFonts w:ascii="Times New Roman" w:eastAsia="Times New Roman" w:hAnsi="Times New Roman"/>
          <w:sz w:val="24"/>
        </w:rPr>
      </w:pPr>
    </w:p>
    <w:p w:rsidR="00B54A5B" w:rsidRDefault="00B54A5B" w:rsidP="00A1358D">
      <w:pPr>
        <w:spacing w:line="356" w:lineRule="auto"/>
        <w:ind w:right="20"/>
        <w:jc w:val="both"/>
        <w:rPr>
          <w:rFonts w:ascii="Times New Roman" w:eastAsia="Times New Roman" w:hAnsi="Times New Roman"/>
          <w:sz w:val="24"/>
        </w:rPr>
      </w:pPr>
    </w:p>
    <w:p w:rsidR="00414FB2" w:rsidRDefault="00414FB2" w:rsidP="00A1358D">
      <w:pPr>
        <w:spacing w:line="356" w:lineRule="auto"/>
        <w:ind w:right="20"/>
        <w:jc w:val="both"/>
        <w:rPr>
          <w:rFonts w:ascii="Times New Roman" w:eastAsia="Times New Roman" w:hAnsi="Times New Roman"/>
          <w:sz w:val="24"/>
        </w:rPr>
      </w:pPr>
    </w:p>
    <w:p w:rsidR="00414FB2" w:rsidRDefault="00414FB2" w:rsidP="00414FB2">
      <w:pPr>
        <w:spacing w:line="0" w:lineRule="atLeast"/>
        <w:rPr>
          <w:rFonts w:ascii="Times New Roman" w:eastAsia="Times New Roman" w:hAnsi="Times New Roman"/>
          <w:sz w:val="26"/>
        </w:rPr>
      </w:pPr>
      <w:r>
        <w:rPr>
          <w:rFonts w:ascii="Times New Roman" w:eastAsia="Times New Roman" w:hAnsi="Times New Roman"/>
          <w:sz w:val="26"/>
        </w:rPr>
        <w:t xml:space="preserve">This system is designed to assist and provide support in order to </w:t>
      </w:r>
      <w:proofErr w:type="spellStart"/>
      <w:r>
        <w:rPr>
          <w:rFonts w:ascii="Times New Roman" w:eastAsia="Times New Roman" w:hAnsi="Times New Roman"/>
          <w:sz w:val="26"/>
        </w:rPr>
        <w:t>fulfill</w:t>
      </w:r>
      <w:proofErr w:type="spellEnd"/>
      <w:r>
        <w:rPr>
          <w:rFonts w:ascii="Times New Roman" w:eastAsia="Times New Roman" w:hAnsi="Times New Roman"/>
          <w:sz w:val="26"/>
        </w:rPr>
        <w:t xml:space="preserve"> the</w:t>
      </w:r>
    </w:p>
    <w:p w:rsidR="00414FB2" w:rsidRDefault="00414FB2" w:rsidP="00414FB2">
      <w:pPr>
        <w:spacing w:line="165" w:lineRule="exact"/>
        <w:rPr>
          <w:rFonts w:ascii="Times New Roman" w:eastAsia="Times New Roman" w:hAnsi="Times New Roman"/>
        </w:rPr>
      </w:pPr>
    </w:p>
    <w:p w:rsidR="00414FB2" w:rsidRDefault="00414FB2" w:rsidP="00414FB2">
      <w:pPr>
        <w:spacing w:line="347" w:lineRule="auto"/>
        <w:jc w:val="both"/>
        <w:rPr>
          <w:rFonts w:ascii="Times New Roman" w:eastAsia="Times New Roman" w:hAnsi="Times New Roman"/>
          <w:sz w:val="24"/>
        </w:rPr>
      </w:pPr>
      <w:proofErr w:type="gramStart"/>
      <w:r>
        <w:rPr>
          <w:rFonts w:ascii="Times New Roman" w:eastAsia="Times New Roman" w:hAnsi="Times New Roman"/>
          <w:sz w:val="26"/>
        </w:rPr>
        <w:t>needs</w:t>
      </w:r>
      <w:proofErr w:type="gramEnd"/>
      <w:r>
        <w:rPr>
          <w:rFonts w:ascii="Times New Roman" w:eastAsia="Times New Roman" w:hAnsi="Times New Roman"/>
          <w:sz w:val="26"/>
        </w:rPr>
        <w:t xml:space="preserve"> of elderly and disabled in home. </w:t>
      </w:r>
      <w:r>
        <w:rPr>
          <w:rFonts w:ascii="Times New Roman" w:eastAsia="Times New Roman" w:hAnsi="Times New Roman"/>
          <w:sz w:val="24"/>
        </w:rPr>
        <w:t>Household appliances can be easily</w:t>
      </w:r>
      <w:r>
        <w:rPr>
          <w:rFonts w:ascii="Times New Roman" w:eastAsia="Times New Roman" w:hAnsi="Times New Roman"/>
          <w:sz w:val="26"/>
        </w:rPr>
        <w:t xml:space="preserve"> </w:t>
      </w:r>
      <w:r>
        <w:rPr>
          <w:rFonts w:ascii="Times New Roman" w:eastAsia="Times New Roman" w:hAnsi="Times New Roman"/>
          <w:sz w:val="24"/>
        </w:rPr>
        <w:t xml:space="preserve">controlled via a Mobile/Tablet. Status of light, fan and other electrical appliances can be known. </w:t>
      </w:r>
    </w:p>
    <w:p w:rsidR="00414FB2" w:rsidRDefault="00414FB2" w:rsidP="00A1358D">
      <w:pPr>
        <w:spacing w:line="356" w:lineRule="auto"/>
        <w:ind w:right="20"/>
        <w:jc w:val="both"/>
        <w:rPr>
          <w:rFonts w:ascii="Times New Roman" w:eastAsia="Times New Roman" w:hAnsi="Times New Roman"/>
          <w:sz w:val="24"/>
        </w:rPr>
      </w:pPr>
    </w:p>
    <w:p w:rsidR="00A1358D" w:rsidRDefault="00A1358D" w:rsidP="00A1358D">
      <w:pPr>
        <w:spacing w:line="206" w:lineRule="exact"/>
        <w:rPr>
          <w:rFonts w:ascii="Times New Roman" w:eastAsia="Times New Roman" w:hAnsi="Times New Roman"/>
        </w:rPr>
      </w:pPr>
    </w:p>
    <w:p w:rsidR="00A1358D" w:rsidRDefault="00A1358D" w:rsidP="00A1358D">
      <w:pPr>
        <w:spacing w:line="0" w:lineRule="atLeast"/>
        <w:rPr>
          <w:rFonts w:ascii="Times New Roman" w:eastAsia="Times New Roman" w:hAnsi="Times New Roman"/>
          <w:sz w:val="24"/>
        </w:rPr>
      </w:pPr>
      <w:r>
        <w:rPr>
          <w:rFonts w:ascii="Times New Roman" w:eastAsia="Times New Roman" w:hAnsi="Times New Roman"/>
          <w:sz w:val="24"/>
        </w:rPr>
        <w:t>The system integrated with different features can be applied in the following fields.</w:t>
      </w:r>
    </w:p>
    <w:p w:rsidR="00A1358D" w:rsidRDefault="00A1358D" w:rsidP="00A1358D">
      <w:pPr>
        <w:spacing w:line="343" w:lineRule="exact"/>
        <w:rPr>
          <w:rFonts w:ascii="Times New Roman" w:eastAsia="Times New Roman" w:hAnsi="Times New Roman"/>
        </w:rPr>
      </w:pPr>
    </w:p>
    <w:p w:rsidR="00A1358D" w:rsidRDefault="00A1358D" w:rsidP="00A1358D">
      <w:pPr>
        <w:numPr>
          <w:ilvl w:val="0"/>
          <w:numId w:val="6"/>
        </w:numPr>
        <w:tabs>
          <w:tab w:val="left" w:pos="720"/>
        </w:tabs>
        <w:spacing w:line="0" w:lineRule="atLeast"/>
        <w:ind w:left="720" w:hanging="360"/>
        <w:jc w:val="both"/>
        <w:rPr>
          <w:rFonts w:ascii="Times New Roman" w:eastAsia="Times New Roman" w:hAnsi="Times New Roman"/>
          <w:b/>
          <w:sz w:val="24"/>
        </w:rPr>
      </w:pPr>
      <w:r>
        <w:rPr>
          <w:rFonts w:ascii="Times New Roman" w:eastAsia="Times New Roman" w:hAnsi="Times New Roman"/>
          <w:b/>
          <w:sz w:val="24"/>
        </w:rPr>
        <w:t>The system can be used in homes to small offices</w:t>
      </w:r>
    </w:p>
    <w:p w:rsidR="00A1358D" w:rsidRDefault="00A1358D" w:rsidP="00A1358D">
      <w:pPr>
        <w:spacing w:line="144" w:lineRule="exact"/>
        <w:rPr>
          <w:rFonts w:ascii="Times New Roman" w:eastAsia="Times New Roman" w:hAnsi="Times New Roman"/>
          <w:b/>
          <w:sz w:val="24"/>
        </w:rPr>
      </w:pPr>
    </w:p>
    <w:p w:rsidR="00A1358D" w:rsidRDefault="00A1358D" w:rsidP="00A1358D">
      <w:pPr>
        <w:spacing w:line="350" w:lineRule="auto"/>
        <w:ind w:left="720" w:right="20"/>
        <w:jc w:val="both"/>
        <w:rPr>
          <w:rFonts w:ascii="Times New Roman" w:eastAsia="Times New Roman" w:hAnsi="Times New Roman"/>
          <w:sz w:val="24"/>
        </w:rPr>
      </w:pPr>
      <w:r>
        <w:rPr>
          <w:rFonts w:ascii="Times New Roman" w:eastAsia="Times New Roman" w:hAnsi="Times New Roman"/>
          <w:sz w:val="24"/>
        </w:rPr>
        <w:t>The system can be used from home to offices to c</w:t>
      </w:r>
      <w:r w:rsidR="00B54A5B">
        <w:rPr>
          <w:rFonts w:ascii="Times New Roman" w:eastAsia="Times New Roman" w:hAnsi="Times New Roman"/>
          <w:sz w:val="24"/>
        </w:rPr>
        <w:t xml:space="preserve">ontrol the Doors according to the </w:t>
      </w:r>
      <w:proofErr w:type="spellStart"/>
      <w:r w:rsidR="00B54A5B">
        <w:rPr>
          <w:rFonts w:ascii="Times New Roman" w:eastAsia="Times New Roman" w:hAnsi="Times New Roman"/>
          <w:sz w:val="24"/>
        </w:rPr>
        <w:t>users</w:t>
      </w:r>
      <w:proofErr w:type="spellEnd"/>
      <w:r w:rsidR="00B54A5B">
        <w:rPr>
          <w:rFonts w:ascii="Times New Roman" w:eastAsia="Times New Roman" w:hAnsi="Times New Roman"/>
          <w:sz w:val="24"/>
        </w:rPr>
        <w:t xml:space="preserve"> needs.</w:t>
      </w:r>
    </w:p>
    <w:p w:rsidR="00A1358D" w:rsidRDefault="00A1358D" w:rsidP="00A1358D">
      <w:pPr>
        <w:spacing w:line="350" w:lineRule="auto"/>
        <w:ind w:left="720" w:right="20"/>
        <w:jc w:val="both"/>
        <w:rPr>
          <w:rFonts w:ascii="Times New Roman" w:eastAsia="Times New Roman" w:hAnsi="Times New Roman"/>
          <w:sz w:val="24"/>
        </w:rPr>
      </w:pPr>
    </w:p>
    <w:p w:rsidR="00A1358D" w:rsidRDefault="00A1358D" w:rsidP="00A1358D">
      <w:pPr>
        <w:spacing w:line="350" w:lineRule="auto"/>
        <w:ind w:left="720" w:right="20"/>
        <w:jc w:val="both"/>
        <w:rPr>
          <w:rFonts w:ascii="Times New Roman" w:eastAsia="Times New Roman" w:hAnsi="Times New Roman"/>
          <w:sz w:val="24"/>
        </w:rPr>
      </w:pPr>
    </w:p>
    <w:p w:rsidR="00A1358D" w:rsidRDefault="00A1358D" w:rsidP="00A1358D">
      <w:pPr>
        <w:spacing w:line="350" w:lineRule="auto"/>
        <w:ind w:left="720" w:right="20"/>
        <w:jc w:val="both"/>
        <w:rPr>
          <w:rFonts w:ascii="Times New Roman" w:eastAsia="Times New Roman" w:hAnsi="Times New Roman"/>
          <w:sz w:val="24"/>
        </w:rPr>
      </w:pPr>
    </w:p>
    <w:p w:rsidR="00A1358D" w:rsidRDefault="00A1358D" w:rsidP="00A1358D">
      <w:pPr>
        <w:numPr>
          <w:ilvl w:val="1"/>
          <w:numId w:val="7"/>
        </w:numPr>
        <w:tabs>
          <w:tab w:val="left" w:pos="720"/>
        </w:tabs>
        <w:spacing w:line="0" w:lineRule="atLeast"/>
        <w:ind w:left="720" w:hanging="360"/>
        <w:jc w:val="both"/>
        <w:rPr>
          <w:rFonts w:ascii="Times New Roman" w:eastAsia="Times New Roman" w:hAnsi="Times New Roman"/>
          <w:b/>
          <w:sz w:val="24"/>
        </w:rPr>
      </w:pPr>
      <w:r>
        <w:rPr>
          <w:rFonts w:ascii="Times New Roman" w:eastAsia="Times New Roman" w:hAnsi="Times New Roman"/>
          <w:b/>
          <w:sz w:val="24"/>
        </w:rPr>
        <w:t>For the development of technology friendly environment</w:t>
      </w:r>
    </w:p>
    <w:p w:rsidR="00A1358D" w:rsidRDefault="00A1358D" w:rsidP="00A1358D">
      <w:pPr>
        <w:spacing w:line="146" w:lineRule="exact"/>
        <w:rPr>
          <w:rFonts w:ascii="Times New Roman" w:eastAsia="Times New Roman" w:hAnsi="Times New Roman"/>
          <w:b/>
          <w:sz w:val="24"/>
        </w:rPr>
      </w:pPr>
    </w:p>
    <w:p w:rsidR="00A1358D" w:rsidRDefault="00A1358D" w:rsidP="00A1358D">
      <w:pPr>
        <w:spacing w:line="354" w:lineRule="auto"/>
        <w:ind w:left="720"/>
        <w:jc w:val="both"/>
        <w:rPr>
          <w:rFonts w:ascii="Times New Roman" w:eastAsia="Times New Roman" w:hAnsi="Times New Roman"/>
          <w:sz w:val="24"/>
        </w:rPr>
      </w:pPr>
      <w:r>
        <w:rPr>
          <w:rFonts w:ascii="Times New Roman" w:eastAsia="Times New Roman" w:hAnsi="Times New Roman"/>
          <w:sz w:val="24"/>
        </w:rPr>
        <w:t>The system incorporates the use of technology and making smart home automation. By the use of day to day gadgets we can utilize them for different prospective.</w:t>
      </w:r>
    </w:p>
    <w:p w:rsidR="00A1358D" w:rsidRDefault="00A1358D" w:rsidP="00A1358D">
      <w:pPr>
        <w:spacing w:line="350" w:lineRule="auto"/>
        <w:ind w:left="720" w:right="20"/>
        <w:jc w:val="both"/>
        <w:rPr>
          <w:rFonts w:ascii="Times New Roman" w:eastAsia="Times New Roman" w:hAnsi="Times New Roman"/>
          <w:sz w:val="24"/>
        </w:rPr>
        <w:sectPr w:rsidR="00A1358D">
          <w:pgSz w:w="11900" w:h="16838"/>
          <w:pgMar w:top="710" w:right="1420" w:bottom="1440" w:left="2160" w:header="0" w:footer="0" w:gutter="0"/>
          <w:cols w:space="0" w:equalWidth="0">
            <w:col w:w="8320"/>
          </w:cols>
          <w:docGrid w:linePitch="360"/>
        </w:sectPr>
      </w:pPr>
    </w:p>
    <w:p w:rsidR="00A1358D" w:rsidRPr="00D67A2F" w:rsidRDefault="00D7546F" w:rsidP="00A1358D">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                                                                                                       </w:t>
      </w:r>
      <w:r w:rsidR="00CA4ACD">
        <w:rPr>
          <w:rFonts w:ascii="Times New Roman" w:eastAsia="Times New Roman" w:hAnsi="Times New Roman"/>
          <w:sz w:val="24"/>
        </w:rPr>
        <w:t xml:space="preserve">                               4</w:t>
      </w:r>
    </w:p>
    <w:p w:rsidR="00A1358D" w:rsidRDefault="00A1358D" w:rsidP="00A1358D">
      <w:pPr>
        <w:spacing w:line="15" w:lineRule="exact"/>
        <w:rPr>
          <w:rFonts w:ascii="Times New Roman" w:eastAsia="Times New Roman" w:hAnsi="Times New Roman"/>
          <w:b/>
          <w:sz w:val="24"/>
        </w:rPr>
      </w:pPr>
    </w:p>
    <w:p w:rsidR="00A1358D" w:rsidRDefault="00A1358D" w:rsidP="00A1358D">
      <w:pPr>
        <w:spacing w:line="214" w:lineRule="exact"/>
        <w:rPr>
          <w:rFonts w:ascii="Times New Roman" w:eastAsia="Times New Roman" w:hAnsi="Times New Roman"/>
          <w:b/>
          <w:sz w:val="24"/>
        </w:rPr>
      </w:pPr>
    </w:p>
    <w:p w:rsidR="00A1358D" w:rsidRDefault="00A1358D" w:rsidP="00A1358D">
      <w:pPr>
        <w:numPr>
          <w:ilvl w:val="0"/>
          <w:numId w:val="7"/>
        </w:numPr>
        <w:tabs>
          <w:tab w:val="left" w:pos="500"/>
        </w:tabs>
        <w:spacing w:line="0" w:lineRule="atLeast"/>
        <w:ind w:left="500" w:hanging="500"/>
        <w:jc w:val="both"/>
        <w:rPr>
          <w:rFonts w:ascii="Times New Roman" w:eastAsia="Times New Roman" w:hAnsi="Times New Roman"/>
          <w:b/>
          <w:sz w:val="28"/>
        </w:rPr>
      </w:pPr>
      <w:r>
        <w:rPr>
          <w:rFonts w:ascii="Times New Roman" w:eastAsia="Times New Roman" w:hAnsi="Times New Roman"/>
          <w:b/>
          <w:sz w:val="28"/>
        </w:rPr>
        <w:t>Technology Exposures That Project Provides:</w:t>
      </w:r>
    </w:p>
    <w:p w:rsidR="00A1358D" w:rsidRDefault="00A1358D" w:rsidP="00A1358D">
      <w:pPr>
        <w:spacing w:line="396" w:lineRule="exact"/>
        <w:rPr>
          <w:rFonts w:ascii="Times New Roman" w:eastAsia="Times New Roman" w:hAnsi="Times New Roman"/>
        </w:rPr>
      </w:pPr>
    </w:p>
    <w:p w:rsidR="00A1358D" w:rsidRDefault="00A1358D" w:rsidP="00A1358D">
      <w:pPr>
        <w:numPr>
          <w:ilvl w:val="0"/>
          <w:numId w:val="8"/>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Google’s Android open source technology.</w:t>
      </w:r>
    </w:p>
    <w:p w:rsidR="00A1358D" w:rsidRDefault="00A1358D" w:rsidP="00A1358D">
      <w:pPr>
        <w:spacing w:line="376" w:lineRule="exact"/>
        <w:rPr>
          <w:rFonts w:ascii="Times New Roman" w:eastAsia="Times New Roman" w:hAnsi="Times New Roman"/>
          <w:sz w:val="24"/>
        </w:rPr>
      </w:pPr>
    </w:p>
    <w:p w:rsidR="00A1358D" w:rsidRDefault="00A1358D" w:rsidP="00A1358D">
      <w:pPr>
        <w:numPr>
          <w:ilvl w:val="0"/>
          <w:numId w:val="8"/>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Interfacing cameras and sensors to the Raspberry Pi.</w:t>
      </w:r>
    </w:p>
    <w:p w:rsidR="00A1358D" w:rsidRDefault="00A1358D" w:rsidP="00A1358D">
      <w:pPr>
        <w:spacing w:line="379" w:lineRule="exact"/>
        <w:rPr>
          <w:rFonts w:ascii="Times New Roman" w:eastAsia="Times New Roman" w:hAnsi="Times New Roman"/>
          <w:sz w:val="24"/>
        </w:rPr>
      </w:pPr>
    </w:p>
    <w:p w:rsidR="00A1358D" w:rsidRDefault="00A1358D" w:rsidP="00A1358D">
      <w:pPr>
        <w:numPr>
          <w:ilvl w:val="0"/>
          <w:numId w:val="8"/>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 xml:space="preserve">Interfacing Bluetooth </w:t>
      </w:r>
      <w:proofErr w:type="gramStart"/>
      <w:r>
        <w:rPr>
          <w:rFonts w:ascii="Times New Roman" w:eastAsia="Times New Roman" w:hAnsi="Times New Roman"/>
          <w:sz w:val="24"/>
        </w:rPr>
        <w:t>Module  to</w:t>
      </w:r>
      <w:proofErr w:type="gramEnd"/>
      <w:r>
        <w:rPr>
          <w:rFonts w:ascii="Times New Roman" w:eastAsia="Times New Roman" w:hAnsi="Times New Roman"/>
          <w:sz w:val="24"/>
        </w:rPr>
        <w:t xml:space="preserve"> the  Arduino.</w:t>
      </w:r>
    </w:p>
    <w:p w:rsidR="00A1358D" w:rsidRDefault="00A1358D" w:rsidP="00A1358D">
      <w:pPr>
        <w:spacing w:line="376" w:lineRule="exact"/>
        <w:rPr>
          <w:rFonts w:ascii="Times New Roman" w:eastAsia="Times New Roman" w:hAnsi="Times New Roman"/>
          <w:sz w:val="24"/>
        </w:rPr>
      </w:pPr>
    </w:p>
    <w:p w:rsidR="00A1358D" w:rsidRDefault="00A1358D" w:rsidP="00A1358D">
      <w:pPr>
        <w:numPr>
          <w:ilvl w:val="0"/>
          <w:numId w:val="8"/>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Embedded programming.</w:t>
      </w:r>
    </w:p>
    <w:p w:rsidR="00A1358D" w:rsidRDefault="00A1358D" w:rsidP="00A1358D">
      <w:pPr>
        <w:tabs>
          <w:tab w:val="left" w:pos="240"/>
        </w:tabs>
        <w:spacing w:line="0" w:lineRule="atLeast"/>
        <w:ind w:left="240" w:hanging="240"/>
        <w:jc w:val="both"/>
        <w:rPr>
          <w:rFonts w:ascii="Times New Roman" w:eastAsia="Times New Roman" w:hAnsi="Times New Roman"/>
          <w:sz w:val="24"/>
        </w:rPr>
        <w:sectPr w:rsidR="00A1358D">
          <w:pgSz w:w="11900" w:h="16838"/>
          <w:pgMar w:top="710" w:right="1440" w:bottom="1440" w:left="2160" w:header="0" w:footer="0" w:gutter="0"/>
          <w:cols w:space="0" w:equalWidth="0">
            <w:col w:w="8300"/>
          </w:cols>
          <w:docGrid w:linePitch="360"/>
        </w:sectPr>
      </w:pPr>
    </w:p>
    <w:p w:rsidR="00A1358D" w:rsidRDefault="00CA4ACD" w:rsidP="00A1358D">
      <w:pPr>
        <w:spacing w:line="0" w:lineRule="atLeast"/>
        <w:jc w:val="right"/>
        <w:rPr>
          <w:rFonts w:ascii="Times New Roman" w:eastAsia="Times New Roman" w:hAnsi="Times New Roman"/>
          <w:sz w:val="24"/>
        </w:rPr>
      </w:pPr>
      <w:r>
        <w:rPr>
          <w:rFonts w:ascii="Times New Roman" w:eastAsia="Times New Roman" w:hAnsi="Times New Roman"/>
          <w:sz w:val="24"/>
        </w:rPr>
        <w:lastRenderedPageBreak/>
        <w:t>5</w:t>
      </w:r>
    </w:p>
    <w:p w:rsidR="00A1358D" w:rsidRDefault="00A1358D" w:rsidP="00A1358D">
      <w:pPr>
        <w:spacing w:line="200"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Pr="00D7546F" w:rsidRDefault="00D7546F" w:rsidP="00A1358D">
      <w:pPr>
        <w:spacing w:line="385" w:lineRule="exact"/>
        <w:rPr>
          <w:rFonts w:ascii="Times New Roman" w:eastAsia="Times New Roman" w:hAnsi="Times New Roman"/>
          <w:sz w:val="24"/>
          <w:szCs w:val="24"/>
        </w:rPr>
      </w:pPr>
      <w:r>
        <w:rPr>
          <w:rFonts w:ascii="Times New Roman" w:eastAsia="Times New Roman" w:hAnsi="Times New Roman"/>
        </w:rPr>
        <w:t xml:space="preserve">                                                                                                                                                                    </w:t>
      </w:r>
    </w:p>
    <w:p w:rsidR="00A1358D" w:rsidRDefault="004F08AC" w:rsidP="00A1358D">
      <w:pPr>
        <w:spacing w:line="0" w:lineRule="atLeast"/>
        <w:rPr>
          <w:rFonts w:ascii="Times New Roman" w:eastAsia="Times New Roman" w:hAnsi="Times New Roman"/>
          <w:b/>
          <w:sz w:val="28"/>
        </w:rPr>
      </w:pPr>
      <w:r>
        <w:rPr>
          <w:rFonts w:ascii="Times New Roman" w:eastAsia="Times New Roman" w:hAnsi="Times New Roman"/>
          <w:b/>
          <w:sz w:val="28"/>
        </w:rPr>
        <w:t xml:space="preserve">2. </w:t>
      </w:r>
      <w:r w:rsidR="00A1358D">
        <w:rPr>
          <w:rFonts w:ascii="Times New Roman" w:eastAsia="Times New Roman" w:hAnsi="Times New Roman"/>
          <w:b/>
          <w:sz w:val="28"/>
        </w:rPr>
        <w:t>Background</w:t>
      </w:r>
    </w:p>
    <w:p w:rsidR="00A1358D" w:rsidRDefault="00A1358D" w:rsidP="00A1358D">
      <w:pPr>
        <w:spacing w:line="170" w:lineRule="exact"/>
        <w:rPr>
          <w:rFonts w:ascii="Times New Roman" w:eastAsia="Times New Roman" w:hAnsi="Times New Roman"/>
        </w:rPr>
      </w:pPr>
    </w:p>
    <w:p w:rsidR="00A1358D" w:rsidRDefault="00A1358D" w:rsidP="00A1358D">
      <w:pPr>
        <w:spacing w:line="358" w:lineRule="auto"/>
        <w:jc w:val="both"/>
        <w:rPr>
          <w:rFonts w:ascii="Times New Roman" w:eastAsia="Times New Roman" w:hAnsi="Times New Roman"/>
          <w:sz w:val="24"/>
        </w:rPr>
      </w:pPr>
      <w:r>
        <w:rPr>
          <w:rFonts w:ascii="Times New Roman" w:eastAsia="Times New Roman" w:hAnsi="Times New Roman"/>
          <w:sz w:val="24"/>
        </w:rPr>
        <w:t>The “Home Automation” concept has existed for many years. The terms “Smart Home”, “Intelligent Home” followed and has been used to introduce the concept of networking appliances and devices in the house. Home automation Systems (HASs) represents a great research opportunity in creating new fields in engineering, and Computing. HASs includes centralized control of lighting, appliances, security locks of gates and doors and other systems, to provide improved comfort, energy efficiency and security system. HASs becoming popular nowadays and enter quickly in this emerging market. However, end users, especially the disabled and elderly due to their complexity and cost, do not always accept these systems.</w:t>
      </w:r>
    </w:p>
    <w:p w:rsidR="00A1358D" w:rsidRDefault="00A1358D" w:rsidP="00A1358D">
      <w:pPr>
        <w:spacing w:line="220" w:lineRule="exact"/>
        <w:rPr>
          <w:rFonts w:ascii="Times New Roman" w:eastAsia="Times New Roman" w:hAnsi="Times New Roman"/>
        </w:rPr>
      </w:pPr>
    </w:p>
    <w:p w:rsidR="00A1358D" w:rsidRDefault="00A1358D" w:rsidP="00A1358D">
      <w:pPr>
        <w:spacing w:line="358" w:lineRule="auto"/>
        <w:ind w:right="20" w:firstLine="60"/>
        <w:jc w:val="both"/>
        <w:rPr>
          <w:rFonts w:ascii="Times New Roman" w:eastAsia="Times New Roman" w:hAnsi="Times New Roman"/>
          <w:sz w:val="24"/>
        </w:rPr>
      </w:pPr>
      <w:r>
        <w:rPr>
          <w:rFonts w:ascii="Times New Roman" w:eastAsia="Times New Roman" w:hAnsi="Times New Roman"/>
          <w:sz w:val="24"/>
        </w:rPr>
        <w:t xml:space="preserve">Due to the advancement of wireless technology, there are several different of connections are introduced such as GSM, WIFI, and Bluetooth. Each of the connection has their own unique specifications and applications. Among the four popular wireless connections that often implemented in HAS project, we have made use </w:t>
      </w:r>
      <w:proofErr w:type="gramStart"/>
      <w:r>
        <w:rPr>
          <w:rFonts w:ascii="Times New Roman" w:eastAsia="Times New Roman" w:hAnsi="Times New Roman"/>
          <w:sz w:val="24"/>
        </w:rPr>
        <w:t>of  Bluetooth</w:t>
      </w:r>
      <w:proofErr w:type="gramEnd"/>
      <w:r>
        <w:rPr>
          <w:rFonts w:ascii="Times New Roman" w:eastAsia="Times New Roman" w:hAnsi="Times New Roman"/>
          <w:sz w:val="24"/>
        </w:rPr>
        <w:t xml:space="preserve"> with its suitable capability. </w:t>
      </w:r>
    </w:p>
    <w:p w:rsidR="00A1358D" w:rsidRDefault="00A1358D" w:rsidP="00A1358D">
      <w:pPr>
        <w:spacing w:line="218" w:lineRule="exact"/>
        <w:rPr>
          <w:rFonts w:ascii="Times New Roman" w:eastAsia="Times New Roman" w:hAnsi="Times New Roman"/>
        </w:rPr>
      </w:pPr>
    </w:p>
    <w:p w:rsidR="00A1358D" w:rsidRDefault="00A1358D" w:rsidP="00A1358D">
      <w:pPr>
        <w:spacing w:line="359" w:lineRule="auto"/>
        <w:ind w:right="20"/>
        <w:jc w:val="both"/>
        <w:rPr>
          <w:rFonts w:ascii="Times New Roman" w:eastAsia="Times New Roman" w:hAnsi="Times New Roman"/>
          <w:sz w:val="24"/>
        </w:rPr>
      </w:pPr>
      <w:r>
        <w:rPr>
          <w:rFonts w:ascii="Times New Roman" w:eastAsia="Times New Roman" w:hAnsi="Times New Roman"/>
          <w:sz w:val="24"/>
        </w:rPr>
        <w:t xml:space="preserve">This project forwards the design of home automation and security system using Raspberry pi, a credit sized computer and </w:t>
      </w:r>
      <w:proofErr w:type="gramStart"/>
      <w:r>
        <w:rPr>
          <w:rFonts w:ascii="Times New Roman" w:eastAsia="Times New Roman" w:hAnsi="Times New Roman"/>
          <w:sz w:val="24"/>
        </w:rPr>
        <w:t>Arduino .</w:t>
      </w:r>
      <w:proofErr w:type="gramEnd"/>
      <w:r>
        <w:rPr>
          <w:rFonts w:ascii="Times New Roman" w:eastAsia="Times New Roman" w:hAnsi="Times New Roman"/>
          <w:sz w:val="24"/>
        </w:rPr>
        <w:t xml:space="preserve"> Raspberry pi provides the features of a mini computer, additional with its GPIO pins where other components and devices can be connected. GPIO registers of raspberry pi are used for the output purposes. We have design a power strip that can be easily connected to GPIO Pins of the Raspberry pi. The home appliances are connected to the input/output ports of Raspberry pi and the </w:t>
      </w:r>
      <w:proofErr w:type="gramStart"/>
      <w:r>
        <w:rPr>
          <w:rFonts w:ascii="Times New Roman" w:eastAsia="Times New Roman" w:hAnsi="Times New Roman"/>
          <w:sz w:val="24"/>
        </w:rPr>
        <w:t>Arduino .</w:t>
      </w:r>
      <w:proofErr w:type="gramEnd"/>
      <w:r>
        <w:rPr>
          <w:rFonts w:ascii="Times New Roman" w:eastAsia="Times New Roman" w:hAnsi="Times New Roman"/>
          <w:sz w:val="24"/>
        </w:rPr>
        <w:t xml:space="preserve"> The android running OS in any phone connected to a Bluetooth Device can access the status of the home appliances via an application. It presents the design and implementation of automation system that can monitor and control home appliances via android phone or tablet.</w:t>
      </w:r>
    </w:p>
    <w:p w:rsidR="00A1358D" w:rsidRDefault="00A1358D" w:rsidP="00A1358D">
      <w:pPr>
        <w:spacing w:line="359" w:lineRule="auto"/>
        <w:ind w:right="20"/>
        <w:jc w:val="both"/>
        <w:rPr>
          <w:rFonts w:ascii="Times New Roman" w:eastAsia="Times New Roman" w:hAnsi="Times New Roman"/>
          <w:sz w:val="24"/>
        </w:rPr>
      </w:pPr>
    </w:p>
    <w:p w:rsidR="002107D5" w:rsidRDefault="002107D5" w:rsidP="00A1358D">
      <w:pPr>
        <w:spacing w:line="359" w:lineRule="auto"/>
        <w:ind w:right="20"/>
        <w:jc w:val="both"/>
        <w:rPr>
          <w:rFonts w:ascii="Times New Roman" w:eastAsia="Times New Roman" w:hAnsi="Times New Roman"/>
          <w:sz w:val="24"/>
        </w:rPr>
      </w:pPr>
    </w:p>
    <w:p w:rsidR="002107D5" w:rsidRDefault="002107D5" w:rsidP="00A1358D">
      <w:pPr>
        <w:spacing w:line="359" w:lineRule="auto"/>
        <w:ind w:right="20"/>
        <w:jc w:val="both"/>
        <w:rPr>
          <w:rFonts w:ascii="Times New Roman" w:eastAsia="Times New Roman" w:hAnsi="Times New Roman"/>
          <w:sz w:val="24"/>
        </w:rPr>
      </w:pPr>
    </w:p>
    <w:p w:rsidR="002107D5" w:rsidRDefault="002107D5" w:rsidP="00A1358D">
      <w:pPr>
        <w:spacing w:line="359" w:lineRule="auto"/>
        <w:ind w:right="20"/>
        <w:jc w:val="both"/>
        <w:rPr>
          <w:rFonts w:ascii="Times New Roman" w:eastAsia="Times New Roman" w:hAnsi="Times New Roman"/>
          <w:sz w:val="24"/>
        </w:rPr>
      </w:pPr>
    </w:p>
    <w:p w:rsidR="002107D5" w:rsidRDefault="002107D5" w:rsidP="00A1358D">
      <w:pPr>
        <w:spacing w:line="359" w:lineRule="auto"/>
        <w:ind w:right="20"/>
        <w:jc w:val="both"/>
        <w:rPr>
          <w:rFonts w:ascii="Times New Roman" w:eastAsia="Times New Roman" w:hAnsi="Times New Roman"/>
          <w:sz w:val="24"/>
        </w:rPr>
      </w:pPr>
    </w:p>
    <w:p w:rsidR="002107D5" w:rsidRDefault="002107D5" w:rsidP="00A1358D">
      <w:pPr>
        <w:spacing w:line="359" w:lineRule="auto"/>
        <w:ind w:right="20"/>
        <w:jc w:val="both"/>
        <w:rPr>
          <w:rFonts w:ascii="Times New Roman" w:eastAsia="Times New Roman" w:hAnsi="Times New Roman"/>
          <w:sz w:val="24"/>
        </w:rPr>
      </w:pPr>
    </w:p>
    <w:p w:rsidR="007D1DC4" w:rsidRDefault="007D1DC4" w:rsidP="00A1358D">
      <w:pPr>
        <w:spacing w:line="359" w:lineRule="auto"/>
        <w:ind w:right="20"/>
        <w:jc w:val="both"/>
        <w:rPr>
          <w:rFonts w:ascii="Times New Roman" w:eastAsia="Times New Roman" w:hAnsi="Times New Roman"/>
          <w:sz w:val="24"/>
        </w:rPr>
      </w:pPr>
    </w:p>
    <w:p w:rsidR="00CA4ACD" w:rsidRDefault="00CA4ACD" w:rsidP="001F6EBB">
      <w:pPr>
        <w:spacing w:line="359" w:lineRule="auto"/>
        <w:ind w:right="20"/>
        <w:jc w:val="both"/>
        <w:rPr>
          <w:rFonts w:ascii="Times New Roman" w:eastAsia="Times New Roman" w:hAnsi="Times New Roman"/>
          <w:b/>
          <w:sz w:val="24"/>
        </w:rPr>
      </w:pPr>
      <w:r>
        <w:rPr>
          <w:rFonts w:ascii="Times New Roman" w:eastAsia="Times New Roman" w:hAnsi="Times New Roman"/>
          <w:b/>
          <w:sz w:val="24"/>
        </w:rPr>
        <w:lastRenderedPageBreak/>
        <w:t xml:space="preserve">                                                                                                                                      6</w:t>
      </w:r>
    </w:p>
    <w:p w:rsidR="001F6EBB" w:rsidRPr="001F6EBB" w:rsidRDefault="001F6EBB" w:rsidP="001F6EBB">
      <w:pPr>
        <w:spacing w:line="359" w:lineRule="auto"/>
        <w:ind w:right="20"/>
        <w:jc w:val="both"/>
        <w:rPr>
          <w:rFonts w:ascii="Times New Roman" w:eastAsia="Times New Roman" w:hAnsi="Times New Roman"/>
          <w:b/>
          <w:sz w:val="24"/>
        </w:rPr>
      </w:pPr>
      <w:r w:rsidRPr="001F6EBB">
        <w:rPr>
          <w:rFonts w:ascii="Times New Roman" w:eastAsia="Times New Roman" w:hAnsi="Times New Roman"/>
          <w:b/>
          <w:sz w:val="24"/>
        </w:rPr>
        <w:t>2.1. Hardware and Programming Language Description</w:t>
      </w:r>
    </w:p>
    <w:p w:rsidR="001F6EBB" w:rsidRPr="001F6EBB" w:rsidRDefault="001F6EBB" w:rsidP="001F6EBB">
      <w:pPr>
        <w:spacing w:line="359" w:lineRule="auto"/>
        <w:ind w:right="20"/>
        <w:jc w:val="both"/>
        <w:rPr>
          <w:rFonts w:ascii="Times New Roman" w:eastAsia="Times New Roman" w:hAnsi="Times New Roman"/>
          <w:sz w:val="24"/>
        </w:rPr>
      </w:pPr>
    </w:p>
    <w:p w:rsidR="001F6EBB" w:rsidRPr="001F6EBB" w:rsidRDefault="001F6EBB" w:rsidP="001F6EBB">
      <w:pPr>
        <w:spacing w:line="359" w:lineRule="auto"/>
        <w:ind w:right="20"/>
        <w:jc w:val="both"/>
        <w:rPr>
          <w:rFonts w:ascii="Times New Roman" w:eastAsia="Times New Roman" w:hAnsi="Times New Roman"/>
          <w:b/>
          <w:sz w:val="24"/>
        </w:rPr>
      </w:pPr>
      <w:r w:rsidRPr="001F6EBB">
        <w:rPr>
          <w:rFonts w:ascii="Times New Roman" w:eastAsia="Times New Roman" w:hAnsi="Times New Roman"/>
          <w:b/>
          <w:sz w:val="24"/>
        </w:rPr>
        <w:t>2.1.1. Hardware Description:</w:t>
      </w:r>
    </w:p>
    <w:p w:rsidR="001F6EBB" w:rsidRPr="001F6EBB" w:rsidRDefault="001F6EBB" w:rsidP="001F6EBB">
      <w:pPr>
        <w:spacing w:line="359" w:lineRule="auto"/>
        <w:ind w:right="20"/>
        <w:jc w:val="both"/>
        <w:rPr>
          <w:rFonts w:ascii="Times New Roman" w:eastAsia="Times New Roman" w:hAnsi="Times New Roman"/>
          <w:sz w:val="24"/>
        </w:rPr>
      </w:pPr>
    </w:p>
    <w:p w:rsidR="001F6EBB" w:rsidRPr="001F6EBB" w:rsidRDefault="001F6EBB" w:rsidP="001F6EBB">
      <w:pPr>
        <w:spacing w:line="359" w:lineRule="auto"/>
        <w:ind w:right="20"/>
        <w:jc w:val="both"/>
        <w:rPr>
          <w:rFonts w:ascii="Times New Roman" w:eastAsia="Times New Roman" w:hAnsi="Times New Roman"/>
          <w:sz w:val="24"/>
        </w:rPr>
      </w:pPr>
      <w:r w:rsidRPr="001F6EBB">
        <w:rPr>
          <w:rFonts w:ascii="Times New Roman" w:eastAsia="Times New Roman" w:hAnsi="Times New Roman"/>
          <w:sz w:val="24"/>
        </w:rPr>
        <w:tab/>
      </w:r>
      <w:r w:rsidRPr="001F6EBB">
        <w:rPr>
          <w:rFonts w:ascii="Times New Roman" w:eastAsia="Times New Roman" w:hAnsi="Times New Roman"/>
          <w:b/>
          <w:sz w:val="24"/>
        </w:rPr>
        <w:t>Raspberry pi –</w:t>
      </w:r>
    </w:p>
    <w:p w:rsidR="001F6EBB" w:rsidRPr="001F6EBB" w:rsidRDefault="001F6EBB" w:rsidP="001F6EBB">
      <w:pPr>
        <w:spacing w:line="359" w:lineRule="auto"/>
        <w:ind w:right="20"/>
        <w:jc w:val="both"/>
        <w:rPr>
          <w:rFonts w:ascii="Times New Roman" w:eastAsia="Times New Roman" w:hAnsi="Times New Roman"/>
          <w:sz w:val="24"/>
        </w:rPr>
      </w:pPr>
    </w:p>
    <w:p w:rsidR="001F6EBB" w:rsidRPr="001F6EBB" w:rsidRDefault="001F6EBB" w:rsidP="001F6EBB">
      <w:pPr>
        <w:spacing w:line="359" w:lineRule="auto"/>
        <w:ind w:right="20"/>
        <w:jc w:val="both"/>
        <w:rPr>
          <w:rFonts w:ascii="Times New Roman" w:eastAsia="Times New Roman" w:hAnsi="Times New Roman"/>
          <w:sz w:val="24"/>
        </w:rPr>
      </w:pPr>
      <w:r>
        <w:rPr>
          <w:rFonts w:ascii="Times New Roman" w:eastAsia="Times New Roman" w:hAnsi="Times New Roman"/>
          <w:sz w:val="24"/>
        </w:rPr>
        <w:t xml:space="preserve"> </w:t>
      </w:r>
      <w:r w:rsidRPr="001F6EBB">
        <w:rPr>
          <w:rFonts w:ascii="Times New Roman" w:eastAsia="Times New Roman" w:hAnsi="Times New Roman"/>
          <w:sz w:val="24"/>
        </w:rPr>
        <w:t xml:space="preserve"> The Raspberry Pi is a series of small single-board com</w:t>
      </w:r>
      <w:r>
        <w:rPr>
          <w:rFonts w:ascii="Times New Roman" w:eastAsia="Times New Roman" w:hAnsi="Times New Roman"/>
          <w:sz w:val="24"/>
        </w:rPr>
        <w:t xml:space="preserve">puters developed in the United </w:t>
      </w:r>
    </w:p>
    <w:p w:rsidR="001F6EBB" w:rsidRPr="001F6EBB" w:rsidRDefault="001F6EBB" w:rsidP="001F6EBB">
      <w:pPr>
        <w:spacing w:line="359" w:lineRule="auto"/>
        <w:ind w:right="20"/>
        <w:jc w:val="both"/>
        <w:rPr>
          <w:rFonts w:ascii="Times New Roman" w:eastAsia="Times New Roman" w:hAnsi="Times New Roman"/>
          <w:sz w:val="24"/>
        </w:rPr>
      </w:pPr>
      <w:r>
        <w:rPr>
          <w:rFonts w:ascii="Times New Roman" w:eastAsia="Times New Roman" w:hAnsi="Times New Roman"/>
          <w:sz w:val="24"/>
        </w:rPr>
        <w:t xml:space="preserve"> </w:t>
      </w:r>
      <w:r w:rsidRPr="001F6EBB">
        <w:rPr>
          <w:rFonts w:ascii="Times New Roman" w:eastAsia="Times New Roman" w:hAnsi="Times New Roman"/>
          <w:sz w:val="24"/>
        </w:rPr>
        <w:t xml:space="preserve"> Kingdom by the Raspberry Pi Foundation to promote </w:t>
      </w:r>
      <w:r>
        <w:rPr>
          <w:rFonts w:ascii="Times New Roman" w:eastAsia="Times New Roman" w:hAnsi="Times New Roman"/>
          <w:sz w:val="24"/>
        </w:rPr>
        <w:t xml:space="preserve">the teaching of basic computer </w:t>
      </w:r>
    </w:p>
    <w:p w:rsidR="001F6EBB" w:rsidRPr="001F6EBB" w:rsidRDefault="001F6EBB" w:rsidP="001F6EBB">
      <w:pPr>
        <w:spacing w:line="359" w:lineRule="auto"/>
        <w:ind w:right="20"/>
        <w:jc w:val="both"/>
        <w:rPr>
          <w:rFonts w:ascii="Times New Roman" w:eastAsia="Times New Roman" w:hAnsi="Times New Roman"/>
          <w:sz w:val="24"/>
        </w:rPr>
      </w:pPr>
      <w:r>
        <w:rPr>
          <w:rFonts w:ascii="Times New Roman" w:eastAsia="Times New Roman" w:hAnsi="Times New Roman"/>
          <w:sz w:val="24"/>
        </w:rPr>
        <w:t xml:space="preserve"> </w:t>
      </w:r>
      <w:r w:rsidRPr="001F6EBB">
        <w:rPr>
          <w:rFonts w:ascii="Times New Roman" w:eastAsia="Times New Roman" w:hAnsi="Times New Roman"/>
          <w:sz w:val="24"/>
        </w:rPr>
        <w:t xml:space="preserve"> </w:t>
      </w:r>
      <w:proofErr w:type="gramStart"/>
      <w:r w:rsidRPr="001F6EBB">
        <w:rPr>
          <w:rFonts w:ascii="Times New Roman" w:eastAsia="Times New Roman" w:hAnsi="Times New Roman"/>
          <w:sz w:val="24"/>
        </w:rPr>
        <w:t>science</w:t>
      </w:r>
      <w:proofErr w:type="gramEnd"/>
      <w:r w:rsidRPr="001F6EBB">
        <w:rPr>
          <w:rFonts w:ascii="Times New Roman" w:eastAsia="Times New Roman" w:hAnsi="Times New Roman"/>
          <w:sz w:val="24"/>
        </w:rPr>
        <w:t xml:space="preserve"> in schools and in developing countries. Th</w:t>
      </w:r>
      <w:r>
        <w:rPr>
          <w:rFonts w:ascii="Times New Roman" w:eastAsia="Times New Roman" w:hAnsi="Times New Roman"/>
          <w:sz w:val="24"/>
        </w:rPr>
        <w:t xml:space="preserve">e original model became </w:t>
      </w:r>
      <w:proofErr w:type="spellStart"/>
      <w:r>
        <w:rPr>
          <w:rFonts w:ascii="Times New Roman" w:eastAsia="Times New Roman" w:hAnsi="Times New Roman"/>
          <w:sz w:val="24"/>
        </w:rPr>
        <w:t>farmore</w:t>
      </w:r>
      <w:proofErr w:type="spellEnd"/>
    </w:p>
    <w:p w:rsidR="002107D5" w:rsidRDefault="001F6EBB" w:rsidP="001F6EBB">
      <w:pPr>
        <w:spacing w:line="359" w:lineRule="auto"/>
        <w:ind w:right="20"/>
        <w:jc w:val="both"/>
        <w:rPr>
          <w:rFonts w:ascii="Times New Roman" w:eastAsia="Times New Roman" w:hAnsi="Times New Roman"/>
          <w:sz w:val="24"/>
        </w:rPr>
      </w:pPr>
      <w:r>
        <w:rPr>
          <w:rFonts w:ascii="Times New Roman" w:eastAsia="Times New Roman" w:hAnsi="Times New Roman"/>
          <w:sz w:val="24"/>
        </w:rPr>
        <w:t xml:space="preserve">  </w:t>
      </w:r>
      <w:proofErr w:type="gramStart"/>
      <w:r w:rsidRPr="001F6EBB">
        <w:rPr>
          <w:rFonts w:ascii="Times New Roman" w:eastAsia="Times New Roman" w:hAnsi="Times New Roman"/>
          <w:sz w:val="24"/>
        </w:rPr>
        <w:t>popular</w:t>
      </w:r>
      <w:proofErr w:type="gramEnd"/>
      <w:r w:rsidRPr="001F6EBB">
        <w:rPr>
          <w:rFonts w:ascii="Times New Roman" w:eastAsia="Times New Roman" w:hAnsi="Times New Roman"/>
          <w:sz w:val="24"/>
        </w:rPr>
        <w:t xml:space="preserve"> than anticipated,[7] selling outside of its target mar</w:t>
      </w:r>
      <w:r>
        <w:rPr>
          <w:rFonts w:ascii="Times New Roman" w:eastAsia="Times New Roman" w:hAnsi="Times New Roman"/>
          <w:sz w:val="24"/>
        </w:rPr>
        <w:t xml:space="preserve">ket for uses such as    robotics. </w:t>
      </w:r>
      <w:proofErr w:type="gramStart"/>
      <w:r w:rsidRPr="001F6EBB">
        <w:rPr>
          <w:rFonts w:ascii="Times New Roman" w:eastAsia="Times New Roman" w:hAnsi="Times New Roman"/>
          <w:sz w:val="24"/>
        </w:rPr>
        <w:t>Peripherals  are</w:t>
      </w:r>
      <w:proofErr w:type="gramEnd"/>
      <w:r w:rsidRPr="001F6EBB">
        <w:rPr>
          <w:rFonts w:ascii="Times New Roman" w:eastAsia="Times New Roman" w:hAnsi="Times New Roman"/>
          <w:sz w:val="24"/>
        </w:rPr>
        <w:t xml:space="preserve"> not included with the Raspberry Pi.</w:t>
      </w:r>
      <w:r>
        <w:rPr>
          <w:rFonts w:ascii="Times New Roman" w:eastAsia="Times New Roman" w:hAnsi="Times New Roman"/>
          <w:sz w:val="24"/>
        </w:rPr>
        <w:t xml:space="preserve"> Some accessories   however have </w:t>
      </w:r>
      <w:r w:rsidRPr="001F6EBB">
        <w:rPr>
          <w:rFonts w:ascii="Times New Roman" w:eastAsia="Times New Roman" w:hAnsi="Times New Roman"/>
          <w:sz w:val="24"/>
        </w:rPr>
        <w:t>been included in several official and unofficial bundles.</w:t>
      </w:r>
    </w:p>
    <w:p w:rsidR="002107D5" w:rsidRDefault="001F6EBB" w:rsidP="00A1358D">
      <w:pPr>
        <w:spacing w:line="359" w:lineRule="auto"/>
        <w:ind w:right="20"/>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noProof/>
          <w:sz w:val="24"/>
        </w:rPr>
        <w:drawing>
          <wp:inline distT="0" distB="0" distL="0" distR="0">
            <wp:extent cx="4591691" cy="358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2.PNG"/>
                    <pic:cNvPicPr/>
                  </pic:nvPicPr>
                  <pic:blipFill>
                    <a:blip r:embed="rId7">
                      <a:extLst>
                        <a:ext uri="{28A0092B-C50C-407E-A947-70E740481C1C}">
                          <a14:useLocalDpi xmlns:a14="http://schemas.microsoft.com/office/drawing/2010/main" val="0"/>
                        </a:ext>
                      </a:extLst>
                    </a:blip>
                    <a:stretch>
                      <a:fillRect/>
                    </a:stretch>
                  </pic:blipFill>
                  <pic:spPr>
                    <a:xfrm>
                      <a:off x="0" y="0"/>
                      <a:ext cx="4591691" cy="3581900"/>
                    </a:xfrm>
                    <a:prstGeom prst="rect">
                      <a:avLst/>
                    </a:prstGeom>
                  </pic:spPr>
                </pic:pic>
              </a:graphicData>
            </a:graphic>
          </wp:inline>
        </w:drawing>
      </w:r>
    </w:p>
    <w:p w:rsidR="002107D5" w:rsidRDefault="002107D5" w:rsidP="002107D5">
      <w:pPr>
        <w:spacing w:line="200" w:lineRule="exact"/>
        <w:rPr>
          <w:rFonts w:ascii="Times New Roman" w:eastAsia="Times New Roman" w:hAnsi="Times New Roman"/>
          <w:sz w:val="24"/>
        </w:rPr>
      </w:pPr>
    </w:p>
    <w:p w:rsidR="003626F6" w:rsidRPr="003626F6" w:rsidRDefault="003626F6" w:rsidP="002107D5">
      <w:pPr>
        <w:spacing w:line="200" w:lineRule="exact"/>
        <w:rPr>
          <w:rFonts w:ascii="Times New Roman" w:eastAsia="Times New Roman" w:hAnsi="Times New Roman"/>
          <w:sz w:val="24"/>
          <w:szCs w:val="24"/>
        </w:rPr>
      </w:pPr>
    </w:p>
    <w:p w:rsidR="002107D5" w:rsidRDefault="003626F6" w:rsidP="002107D5">
      <w:pPr>
        <w:spacing w:line="200" w:lineRule="exact"/>
        <w:rPr>
          <w:rFonts w:ascii="Times New Roman" w:eastAsia="Times New Roman" w:hAnsi="Times New Roman"/>
        </w:rPr>
      </w:pPr>
      <w:r>
        <w:rPr>
          <w:rFonts w:ascii="Times New Roman" w:eastAsia="Times New Roman" w:hAnsi="Times New Roman"/>
        </w:rPr>
        <w:t xml:space="preserve">    </w:t>
      </w: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3626F6" w:rsidRDefault="003626F6" w:rsidP="002107D5">
      <w:pPr>
        <w:spacing w:line="200" w:lineRule="exact"/>
        <w:rPr>
          <w:rFonts w:ascii="Times New Roman" w:eastAsia="Times New Roman" w:hAnsi="Times New Roman"/>
        </w:rPr>
      </w:pPr>
    </w:p>
    <w:p w:rsidR="002107D5" w:rsidRDefault="002107D5" w:rsidP="002107D5">
      <w:pPr>
        <w:spacing w:line="200" w:lineRule="exact"/>
        <w:rPr>
          <w:rFonts w:ascii="Times New Roman" w:eastAsia="Times New Roman" w:hAnsi="Times New Roman"/>
        </w:rPr>
      </w:pPr>
    </w:p>
    <w:p w:rsidR="002107D5" w:rsidRDefault="002107D5" w:rsidP="002107D5">
      <w:pPr>
        <w:spacing w:line="200" w:lineRule="exact"/>
        <w:rPr>
          <w:rFonts w:ascii="Times New Roman" w:eastAsia="Times New Roman" w:hAnsi="Times New Roman"/>
        </w:rPr>
      </w:pPr>
    </w:p>
    <w:p w:rsidR="002107D5" w:rsidRDefault="002107D5" w:rsidP="002107D5">
      <w:pPr>
        <w:spacing w:line="200" w:lineRule="exact"/>
        <w:rPr>
          <w:rFonts w:ascii="Times New Roman" w:eastAsia="Times New Roman" w:hAnsi="Times New Roman"/>
        </w:rPr>
      </w:pPr>
    </w:p>
    <w:p w:rsidR="002107D5" w:rsidRDefault="00CA4ACD" w:rsidP="002107D5">
      <w:pPr>
        <w:spacing w:line="200" w:lineRule="exact"/>
        <w:rPr>
          <w:rFonts w:ascii="Times New Roman" w:eastAsia="Times New Roman" w:hAnsi="Times New Roman"/>
        </w:rPr>
      </w:pPr>
      <w:r>
        <w:rPr>
          <w:rFonts w:ascii="Times New Roman" w:eastAsia="Times New Roman" w:hAnsi="Times New Roman"/>
        </w:rPr>
        <w:t xml:space="preserve">                                                                                                                                                              7</w:t>
      </w:r>
    </w:p>
    <w:p w:rsidR="002107D5" w:rsidRDefault="002107D5" w:rsidP="002107D5">
      <w:pPr>
        <w:spacing w:line="200" w:lineRule="exact"/>
        <w:rPr>
          <w:rFonts w:ascii="Times New Roman" w:eastAsia="Times New Roman" w:hAnsi="Times New Roman"/>
        </w:rPr>
      </w:pPr>
    </w:p>
    <w:p w:rsidR="002107D5" w:rsidRDefault="002107D5" w:rsidP="002107D5">
      <w:pPr>
        <w:spacing w:line="200" w:lineRule="exact"/>
        <w:rPr>
          <w:rFonts w:ascii="Times New Roman" w:eastAsia="Times New Roman" w:hAnsi="Times New Roman"/>
        </w:rPr>
      </w:pPr>
    </w:p>
    <w:p w:rsidR="00B03A32" w:rsidRPr="00B03A32" w:rsidRDefault="00B03A32" w:rsidP="00B03A32">
      <w:pPr>
        <w:spacing w:line="200" w:lineRule="exact"/>
        <w:rPr>
          <w:rFonts w:ascii="Times New Roman" w:eastAsia="Times New Roman" w:hAnsi="Times New Roman"/>
          <w:b/>
          <w:sz w:val="24"/>
          <w:szCs w:val="24"/>
        </w:rPr>
      </w:pPr>
      <w:proofErr w:type="gramStart"/>
      <w:r w:rsidRPr="00B03A32">
        <w:rPr>
          <w:rFonts w:ascii="Times New Roman" w:eastAsia="Times New Roman" w:hAnsi="Times New Roman"/>
          <w:b/>
          <w:sz w:val="24"/>
          <w:szCs w:val="24"/>
        </w:rPr>
        <w:t>Arduino :</w:t>
      </w:r>
      <w:proofErr w:type="gramEnd"/>
      <w:r w:rsidRPr="00B03A32">
        <w:rPr>
          <w:rFonts w:ascii="Times New Roman" w:eastAsia="Times New Roman" w:hAnsi="Times New Roman"/>
          <w:b/>
          <w:sz w:val="24"/>
          <w:szCs w:val="24"/>
        </w:rPr>
        <w:t xml:space="preserve">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r w:rsidRPr="00B03A32">
        <w:rPr>
          <w:rFonts w:ascii="Times New Roman" w:eastAsia="Times New Roman" w:hAnsi="Times New Roman"/>
          <w:sz w:val="24"/>
          <w:szCs w:val="24"/>
        </w:rPr>
        <w:t xml:space="preserve">            Arduino is an open source, computer hardware and software company, project,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proofErr w:type="gramStart"/>
      <w:r w:rsidRPr="00B03A32">
        <w:rPr>
          <w:rFonts w:ascii="Times New Roman" w:eastAsia="Times New Roman" w:hAnsi="Times New Roman"/>
          <w:sz w:val="24"/>
          <w:szCs w:val="24"/>
        </w:rPr>
        <w:t>and</w:t>
      </w:r>
      <w:proofErr w:type="gramEnd"/>
      <w:r w:rsidRPr="00B03A32">
        <w:rPr>
          <w:rFonts w:ascii="Times New Roman" w:eastAsia="Times New Roman" w:hAnsi="Times New Roman"/>
          <w:sz w:val="24"/>
          <w:szCs w:val="24"/>
        </w:rPr>
        <w:t xml:space="preserve"> user community that designs and manufactures single-board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proofErr w:type="gramStart"/>
      <w:r w:rsidRPr="00B03A32">
        <w:rPr>
          <w:rFonts w:ascii="Times New Roman" w:eastAsia="Times New Roman" w:hAnsi="Times New Roman"/>
          <w:sz w:val="24"/>
          <w:szCs w:val="24"/>
        </w:rPr>
        <w:t>microcontrollers</w:t>
      </w:r>
      <w:proofErr w:type="gramEnd"/>
      <w:r w:rsidRPr="00B03A32">
        <w:rPr>
          <w:rFonts w:ascii="Times New Roman" w:eastAsia="Times New Roman" w:hAnsi="Times New Roman"/>
          <w:sz w:val="24"/>
          <w:szCs w:val="24"/>
        </w:rPr>
        <w:t xml:space="preserve"> and microcontroller kits for building digital devices and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proofErr w:type="gramStart"/>
      <w:r w:rsidRPr="00B03A32">
        <w:rPr>
          <w:rFonts w:ascii="Times New Roman" w:eastAsia="Times New Roman" w:hAnsi="Times New Roman"/>
          <w:sz w:val="24"/>
          <w:szCs w:val="24"/>
        </w:rPr>
        <w:t>interactive</w:t>
      </w:r>
      <w:proofErr w:type="gramEnd"/>
      <w:r w:rsidRPr="00B03A32">
        <w:rPr>
          <w:rFonts w:ascii="Times New Roman" w:eastAsia="Times New Roman" w:hAnsi="Times New Roman"/>
          <w:sz w:val="24"/>
          <w:szCs w:val="24"/>
        </w:rPr>
        <w:t xml:space="preserve"> objects that can sense and control objects in the physical world. The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proofErr w:type="gramStart"/>
      <w:r w:rsidRPr="00B03A32">
        <w:rPr>
          <w:rFonts w:ascii="Times New Roman" w:eastAsia="Times New Roman" w:hAnsi="Times New Roman"/>
          <w:sz w:val="24"/>
          <w:szCs w:val="24"/>
        </w:rPr>
        <w:t>project's</w:t>
      </w:r>
      <w:proofErr w:type="gramEnd"/>
      <w:r w:rsidRPr="00B03A32">
        <w:rPr>
          <w:rFonts w:ascii="Times New Roman" w:eastAsia="Times New Roman" w:hAnsi="Times New Roman"/>
          <w:sz w:val="24"/>
          <w:szCs w:val="24"/>
        </w:rPr>
        <w:t xml:space="preserve"> products are distributed as open-source hardware and software, which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proofErr w:type="gramStart"/>
      <w:r w:rsidRPr="00B03A32">
        <w:rPr>
          <w:rFonts w:ascii="Times New Roman" w:eastAsia="Times New Roman" w:hAnsi="Times New Roman"/>
          <w:sz w:val="24"/>
          <w:szCs w:val="24"/>
        </w:rPr>
        <w:t>are</w:t>
      </w:r>
      <w:proofErr w:type="gramEnd"/>
      <w:r w:rsidRPr="00B03A32">
        <w:rPr>
          <w:rFonts w:ascii="Times New Roman" w:eastAsia="Times New Roman" w:hAnsi="Times New Roman"/>
          <w:sz w:val="24"/>
          <w:szCs w:val="24"/>
        </w:rPr>
        <w:t xml:space="preserve"> licensed under the GNU Lesser General Public License (LGPL) or the GNU </w:t>
      </w:r>
    </w:p>
    <w:p w:rsidR="00B03A32" w:rsidRPr="00B03A32" w:rsidRDefault="00B03A32" w:rsidP="00B03A32">
      <w:pPr>
        <w:spacing w:line="200" w:lineRule="exact"/>
        <w:rPr>
          <w:rFonts w:ascii="Times New Roman" w:eastAsia="Times New Roman" w:hAnsi="Times New Roman"/>
          <w:sz w:val="24"/>
          <w:szCs w:val="24"/>
        </w:rPr>
      </w:pPr>
    </w:p>
    <w:p w:rsidR="00B03A32" w:rsidRPr="00B03A32" w:rsidRDefault="00B03A32" w:rsidP="00B03A32">
      <w:pPr>
        <w:spacing w:line="200" w:lineRule="exact"/>
        <w:rPr>
          <w:rFonts w:ascii="Times New Roman" w:eastAsia="Times New Roman" w:hAnsi="Times New Roman"/>
          <w:sz w:val="24"/>
          <w:szCs w:val="24"/>
        </w:rPr>
      </w:pPr>
      <w:r w:rsidRPr="00B03A32">
        <w:rPr>
          <w:rFonts w:ascii="Times New Roman" w:eastAsia="Times New Roman" w:hAnsi="Times New Roman"/>
          <w:sz w:val="24"/>
          <w:szCs w:val="24"/>
        </w:rPr>
        <w:t>General Public License (GPL)</w:t>
      </w:r>
      <w:proofErr w:type="gramStart"/>
      <w:r w:rsidRPr="00B03A32">
        <w:rPr>
          <w:rFonts w:ascii="Times New Roman" w:eastAsia="Times New Roman" w:hAnsi="Times New Roman"/>
          <w:sz w:val="24"/>
          <w:szCs w:val="24"/>
        </w:rPr>
        <w:t>,[</w:t>
      </w:r>
      <w:proofErr w:type="gramEnd"/>
      <w:r w:rsidRPr="00B03A32">
        <w:rPr>
          <w:rFonts w:ascii="Times New Roman" w:eastAsia="Times New Roman" w:hAnsi="Times New Roman"/>
          <w:sz w:val="24"/>
          <w:szCs w:val="24"/>
        </w:rPr>
        <w:t xml:space="preserve">1] permitting the manufacture of Arduino boards </w:t>
      </w:r>
    </w:p>
    <w:p w:rsidR="00B03A32" w:rsidRPr="00B03A32" w:rsidRDefault="00B03A32" w:rsidP="00B03A32">
      <w:pPr>
        <w:spacing w:line="200" w:lineRule="exact"/>
        <w:rPr>
          <w:rFonts w:ascii="Times New Roman" w:eastAsia="Times New Roman" w:hAnsi="Times New Roman"/>
          <w:sz w:val="24"/>
          <w:szCs w:val="24"/>
        </w:rPr>
      </w:pPr>
    </w:p>
    <w:p w:rsidR="001F6EBB" w:rsidRPr="00B03A32" w:rsidRDefault="00B03A32" w:rsidP="00B03A32">
      <w:pPr>
        <w:spacing w:line="200" w:lineRule="exact"/>
        <w:rPr>
          <w:rFonts w:ascii="Times New Roman" w:eastAsia="Times New Roman" w:hAnsi="Times New Roman"/>
          <w:sz w:val="24"/>
          <w:szCs w:val="24"/>
        </w:rPr>
      </w:pPr>
      <w:proofErr w:type="gramStart"/>
      <w:r w:rsidRPr="00B03A32">
        <w:rPr>
          <w:rFonts w:ascii="Times New Roman" w:eastAsia="Times New Roman" w:hAnsi="Times New Roman"/>
          <w:sz w:val="24"/>
          <w:szCs w:val="24"/>
        </w:rPr>
        <w:t>and</w:t>
      </w:r>
      <w:proofErr w:type="gramEnd"/>
      <w:r w:rsidRPr="00B03A32">
        <w:rPr>
          <w:rFonts w:ascii="Times New Roman" w:eastAsia="Times New Roman" w:hAnsi="Times New Roman"/>
          <w:sz w:val="24"/>
          <w:szCs w:val="24"/>
        </w:rPr>
        <w:t xml:space="preserve"> software distribution by anyone</w:t>
      </w:r>
      <w:r>
        <w:rPr>
          <w:rFonts w:ascii="Times New Roman" w:eastAsia="Times New Roman" w:hAnsi="Times New Roman"/>
          <w:sz w:val="24"/>
          <w:szCs w:val="24"/>
        </w:rPr>
        <w:t xml:space="preserve"> </w:t>
      </w: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1F6EBB" w:rsidRDefault="00B03A32" w:rsidP="002107D5">
      <w:pPr>
        <w:spacing w:line="200" w:lineRule="exact"/>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noProof/>
        </w:rPr>
        <w:drawing>
          <wp:inline distT="0" distB="0" distL="0" distR="0" wp14:anchorId="2A6E33CA">
            <wp:extent cx="5273675" cy="395033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3950335"/>
                    </a:xfrm>
                    <a:prstGeom prst="rect">
                      <a:avLst/>
                    </a:prstGeom>
                    <a:noFill/>
                  </pic:spPr>
                </pic:pic>
              </a:graphicData>
            </a:graphic>
          </wp:inline>
        </w:drawing>
      </w:r>
    </w:p>
    <w:p w:rsidR="001F6EBB" w:rsidRDefault="001F6EBB" w:rsidP="002107D5">
      <w:pPr>
        <w:spacing w:line="200" w:lineRule="exact"/>
        <w:rPr>
          <w:rFonts w:ascii="Times New Roman" w:eastAsia="Times New Roman" w:hAnsi="Times New Roman"/>
        </w:rPr>
      </w:pPr>
      <w:r>
        <w:rPr>
          <w:rFonts w:ascii="Times New Roman" w:eastAsia="Times New Roman" w:hAnsi="Times New Roman"/>
        </w:rPr>
        <w:t xml:space="preserve">                                 </w:t>
      </w:r>
    </w:p>
    <w:p w:rsidR="001F6EBB" w:rsidRDefault="001F6EBB" w:rsidP="002107D5">
      <w:pPr>
        <w:spacing w:line="200" w:lineRule="exact"/>
        <w:rPr>
          <w:rFonts w:ascii="Times New Roman" w:eastAsia="Times New Roman" w:hAnsi="Times New Roman"/>
        </w:rPr>
      </w:pPr>
    </w:p>
    <w:p w:rsidR="001F6EBB" w:rsidRDefault="001F6EBB" w:rsidP="001F6EBB">
      <w:pPr>
        <w:tabs>
          <w:tab w:val="left" w:pos="3510"/>
        </w:tabs>
        <w:spacing w:after="160" w:line="259" w:lineRule="auto"/>
        <w:rPr>
          <w:rFonts w:ascii="Times New Roman" w:eastAsia="Times New Roman" w:hAnsi="Times New Roman"/>
        </w:rPr>
      </w:pPr>
      <w:r>
        <w:rPr>
          <w:rFonts w:ascii="Times New Roman" w:eastAsia="Times New Roman" w:hAnsi="Times New Roman"/>
        </w:rPr>
        <w:tab/>
      </w:r>
    </w:p>
    <w:p w:rsidR="00CA4ACD" w:rsidRPr="00CA4ACD" w:rsidRDefault="00B03A32">
      <w:pPr>
        <w:spacing w:after="160" w:line="259" w:lineRule="auto"/>
        <w:rPr>
          <w:rFonts w:ascii="Times New Roman" w:eastAsia="Times New Roman" w:hAnsi="Times New Roman"/>
        </w:rPr>
      </w:pPr>
      <w:r w:rsidRPr="001F6EBB">
        <w:rPr>
          <w:rFonts w:ascii="Times New Roman" w:eastAsia="Times New Roman" w:hAnsi="Times New Roman"/>
          <w:noProof/>
        </w:rPr>
        <w:drawing>
          <wp:inline distT="0" distB="0" distL="0" distR="0" wp14:anchorId="2945A0F1" wp14:editId="6F3C1464">
            <wp:extent cx="5270500" cy="3952875"/>
            <wp:effectExtent l="0" t="0" r="6350" b="9525"/>
            <wp:docPr id="31" name="Picture 31" descr="C:\Users\user\Desktop\Downloads alternate\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s alternate\arduin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inline>
        </w:drawing>
      </w:r>
      <w:r w:rsidR="001F6EBB" w:rsidRPr="001F6EBB">
        <w:rPr>
          <w:rFonts w:ascii="Times New Roman" w:eastAsia="Times New Roman" w:hAnsi="Times New Roman"/>
        </w:rPr>
        <w:br w:type="page"/>
      </w:r>
    </w:p>
    <w:p w:rsidR="00B03A32" w:rsidRDefault="00B03A32">
      <w:pPr>
        <w:spacing w:after="160" w:line="259" w:lineRule="auto"/>
        <w:rPr>
          <w:rFonts w:ascii="Times New Roman" w:eastAsia="Times New Roman" w:hAnsi="Times New Roman"/>
          <w:sz w:val="24"/>
          <w:szCs w:val="24"/>
        </w:rPr>
      </w:pPr>
      <w:r w:rsidRPr="00B03A32">
        <w:rPr>
          <w:rFonts w:ascii="Times New Roman" w:eastAsia="Times New Roman" w:hAnsi="Times New Roman"/>
          <w:b/>
          <w:sz w:val="24"/>
          <w:szCs w:val="24"/>
        </w:rPr>
        <w:lastRenderedPageBreak/>
        <w:t>Ultrasonic sensors:</w:t>
      </w:r>
      <w:r w:rsidRPr="00B03A32">
        <w:rPr>
          <w:rFonts w:ascii="Times New Roman" w:eastAsia="Times New Roman" w:hAnsi="Times New Roman"/>
          <w:sz w:val="24"/>
          <w:szCs w:val="24"/>
        </w:rPr>
        <w:t xml:space="preserve"> </w:t>
      </w:r>
      <w:r w:rsidR="00CA4ACD">
        <w:rPr>
          <w:rFonts w:ascii="Times New Roman" w:eastAsia="Times New Roman" w:hAnsi="Times New Roman"/>
          <w:sz w:val="24"/>
          <w:szCs w:val="24"/>
        </w:rPr>
        <w:t xml:space="preserve">                                                                                                     8</w:t>
      </w:r>
    </w:p>
    <w:p w:rsidR="00B03A32" w:rsidRDefault="00B03A32">
      <w:pPr>
        <w:spacing w:after="160" w:line="259" w:lineRule="auto"/>
        <w:rPr>
          <w:rFonts w:ascii="Times New Roman" w:eastAsia="Times New Roman" w:hAnsi="Times New Roman"/>
          <w:sz w:val="24"/>
          <w:szCs w:val="24"/>
        </w:rPr>
      </w:pPr>
      <w:proofErr w:type="gramStart"/>
      <w:r w:rsidRPr="00B03A32">
        <w:rPr>
          <w:rFonts w:ascii="Times New Roman" w:eastAsia="Times New Roman" w:hAnsi="Times New Roman"/>
          <w:sz w:val="24"/>
          <w:szCs w:val="24"/>
        </w:rPr>
        <w:t>ultrasonic</w:t>
      </w:r>
      <w:proofErr w:type="gramEnd"/>
      <w:r w:rsidRPr="00B03A32">
        <w:rPr>
          <w:rFonts w:ascii="Times New Roman" w:eastAsia="Times New Roman" w:hAnsi="Times New Roman"/>
          <w:sz w:val="24"/>
          <w:szCs w:val="24"/>
        </w:rPr>
        <w:t xml:space="preserve"> sensors are used for detecting the presence of an obstacle . </w:t>
      </w:r>
      <w:proofErr w:type="gramStart"/>
      <w:r w:rsidRPr="00B03A32">
        <w:rPr>
          <w:rFonts w:ascii="Times New Roman" w:eastAsia="Times New Roman" w:hAnsi="Times New Roman"/>
          <w:sz w:val="24"/>
          <w:szCs w:val="24"/>
        </w:rPr>
        <w:t>they</w:t>
      </w:r>
      <w:proofErr w:type="gramEnd"/>
      <w:r w:rsidRPr="00B03A32">
        <w:rPr>
          <w:rFonts w:ascii="Times New Roman" w:eastAsia="Times New Roman" w:hAnsi="Times New Roman"/>
          <w:sz w:val="24"/>
          <w:szCs w:val="24"/>
        </w:rPr>
        <w:t xml:space="preserve"> detect an </w:t>
      </w:r>
    </w:p>
    <w:p w:rsidR="00B03A32" w:rsidRDefault="00B03A32">
      <w:pPr>
        <w:spacing w:after="160" w:line="259" w:lineRule="auto"/>
        <w:rPr>
          <w:rFonts w:ascii="Times New Roman" w:eastAsia="Times New Roman" w:hAnsi="Times New Roman"/>
          <w:sz w:val="24"/>
          <w:szCs w:val="24"/>
        </w:rPr>
      </w:pPr>
      <w:proofErr w:type="gramStart"/>
      <w:r w:rsidRPr="00B03A32">
        <w:rPr>
          <w:rFonts w:ascii="Times New Roman" w:eastAsia="Times New Roman" w:hAnsi="Times New Roman"/>
          <w:sz w:val="24"/>
          <w:szCs w:val="24"/>
        </w:rPr>
        <w:t>obstacle</w:t>
      </w:r>
      <w:proofErr w:type="gramEnd"/>
      <w:r w:rsidRPr="00B03A32">
        <w:rPr>
          <w:rFonts w:ascii="Times New Roman" w:eastAsia="Times New Roman" w:hAnsi="Times New Roman"/>
          <w:sz w:val="24"/>
          <w:szCs w:val="24"/>
        </w:rPr>
        <w:t xml:space="preserve"> by the means of producing ultrasonic sound and computing the distance of </w:t>
      </w:r>
    </w:p>
    <w:p w:rsidR="001F6EBB" w:rsidRPr="00B03A32" w:rsidRDefault="00B03A32">
      <w:pPr>
        <w:spacing w:after="160" w:line="259" w:lineRule="auto"/>
        <w:rPr>
          <w:rFonts w:ascii="Times New Roman" w:eastAsia="Times New Roman" w:hAnsi="Times New Roman"/>
          <w:sz w:val="24"/>
          <w:szCs w:val="24"/>
        </w:rPr>
      </w:pPr>
      <w:proofErr w:type="gramStart"/>
      <w:r w:rsidRPr="00B03A32">
        <w:rPr>
          <w:rFonts w:ascii="Times New Roman" w:eastAsia="Times New Roman" w:hAnsi="Times New Roman"/>
          <w:sz w:val="24"/>
          <w:szCs w:val="24"/>
        </w:rPr>
        <w:t>the</w:t>
      </w:r>
      <w:proofErr w:type="gramEnd"/>
      <w:r w:rsidRPr="00B03A32">
        <w:rPr>
          <w:rFonts w:ascii="Times New Roman" w:eastAsia="Times New Roman" w:hAnsi="Times New Roman"/>
          <w:sz w:val="24"/>
          <w:szCs w:val="24"/>
        </w:rPr>
        <w:t xml:space="preserve"> object from the obstacle. </w:t>
      </w:r>
    </w:p>
    <w:p w:rsidR="001F6EBB" w:rsidRDefault="001F6EBB">
      <w:pPr>
        <w:spacing w:after="160" w:line="259" w:lineRule="auto"/>
        <w:rPr>
          <w:rFonts w:ascii="Times New Roman" w:eastAsia="Times New Roman" w:hAnsi="Times New Roman"/>
        </w:rPr>
      </w:pPr>
    </w:p>
    <w:p w:rsidR="001F6EBB" w:rsidRDefault="001F6EBB" w:rsidP="002107D5">
      <w:pPr>
        <w:spacing w:line="200" w:lineRule="exact"/>
        <w:rPr>
          <w:rFonts w:ascii="Times New Roman" w:eastAsia="Times New Roman" w:hAnsi="Times New Roman"/>
        </w:rPr>
      </w:pPr>
    </w:p>
    <w:p w:rsidR="00B03A32" w:rsidRDefault="00B03A32">
      <w:pPr>
        <w:spacing w:after="160" w:line="259" w:lineRule="auto"/>
        <w:rPr>
          <w:rFonts w:ascii="Times New Roman" w:eastAsia="Times New Roman" w:hAnsi="Times New Roman"/>
        </w:rPr>
      </w:pPr>
    </w:p>
    <w:p w:rsidR="00B03A32" w:rsidRDefault="00B03A32">
      <w:pPr>
        <w:spacing w:after="160" w:line="259" w:lineRule="auto"/>
        <w:rPr>
          <w:rFonts w:ascii="Times New Roman" w:eastAsia="Times New Roman" w:hAnsi="Times New Roman"/>
        </w:rPr>
      </w:pPr>
    </w:p>
    <w:p w:rsidR="00B03A32" w:rsidRDefault="00B03A32">
      <w:pPr>
        <w:spacing w:after="160" w:line="259" w:lineRule="auto"/>
        <w:rPr>
          <w:rFonts w:ascii="Times New Roman" w:eastAsia="Times New Roman" w:hAnsi="Times New Roman"/>
        </w:rPr>
      </w:pPr>
      <w:r>
        <w:rPr>
          <w:rFonts w:ascii="Times New Roman" w:eastAsia="Times New Roman" w:hAnsi="Times New Roman"/>
          <w:noProof/>
        </w:rPr>
        <w:drawing>
          <wp:inline distT="0" distB="0" distL="0" distR="0" wp14:anchorId="7C64E1BF" wp14:editId="4535656E">
            <wp:extent cx="4638675" cy="2105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nsor-ultrasonico-de-distancia-ping.jpg"/>
                    <pic:cNvPicPr/>
                  </pic:nvPicPr>
                  <pic:blipFill>
                    <a:blip r:embed="rId10">
                      <a:extLst>
                        <a:ext uri="{28A0092B-C50C-407E-A947-70E740481C1C}">
                          <a14:useLocalDpi xmlns:a14="http://schemas.microsoft.com/office/drawing/2010/main" val="0"/>
                        </a:ext>
                      </a:extLst>
                    </a:blip>
                    <a:stretch>
                      <a:fillRect/>
                    </a:stretch>
                  </pic:blipFill>
                  <pic:spPr>
                    <a:xfrm>
                      <a:off x="0" y="0"/>
                      <a:ext cx="4638675" cy="2105025"/>
                    </a:xfrm>
                    <a:prstGeom prst="rect">
                      <a:avLst/>
                    </a:prstGeom>
                  </pic:spPr>
                </pic:pic>
              </a:graphicData>
            </a:graphic>
          </wp:inline>
        </w:drawing>
      </w:r>
    </w:p>
    <w:p w:rsidR="00B03A32" w:rsidRDefault="00B03A32">
      <w:pPr>
        <w:spacing w:after="160" w:line="259" w:lineRule="auto"/>
        <w:rPr>
          <w:rFonts w:ascii="Times New Roman" w:eastAsia="Times New Roman" w:hAnsi="Times New Roman"/>
          <w:sz w:val="24"/>
          <w:szCs w:val="24"/>
        </w:rPr>
      </w:pPr>
    </w:p>
    <w:p w:rsidR="00AF3962" w:rsidRDefault="00AF3962">
      <w:pPr>
        <w:spacing w:after="160" w:line="259" w:lineRule="auto"/>
        <w:rPr>
          <w:rFonts w:ascii="Times New Roman" w:eastAsia="Times New Roman" w:hAnsi="Times New Roman"/>
          <w:sz w:val="24"/>
          <w:szCs w:val="24"/>
        </w:rPr>
      </w:pPr>
    </w:p>
    <w:p w:rsidR="00AF3962" w:rsidRDefault="00AF3962">
      <w:pPr>
        <w:spacing w:after="160" w:line="259" w:lineRule="auto"/>
        <w:rPr>
          <w:rFonts w:ascii="Times New Roman" w:eastAsia="Times New Roman" w:hAnsi="Times New Roman"/>
          <w:sz w:val="24"/>
          <w:szCs w:val="24"/>
        </w:rPr>
      </w:pPr>
    </w:p>
    <w:p w:rsidR="007D1DC4" w:rsidRDefault="007D1DC4">
      <w:pPr>
        <w:spacing w:after="160" w:line="259" w:lineRule="auto"/>
        <w:rPr>
          <w:rFonts w:ascii="Times New Roman" w:eastAsia="Times New Roman" w:hAnsi="Times New Roman"/>
          <w:sz w:val="24"/>
          <w:szCs w:val="24"/>
        </w:rPr>
      </w:pPr>
    </w:p>
    <w:p w:rsidR="007D1DC4" w:rsidRDefault="007D1DC4">
      <w:pPr>
        <w:spacing w:after="160" w:line="259" w:lineRule="auto"/>
        <w:rPr>
          <w:rFonts w:ascii="Times New Roman" w:eastAsia="Times New Roman" w:hAnsi="Times New Roman"/>
          <w:sz w:val="24"/>
          <w:szCs w:val="24"/>
        </w:rPr>
      </w:pPr>
    </w:p>
    <w:p w:rsidR="00AF3962" w:rsidRPr="00B03A32" w:rsidRDefault="00AF3962">
      <w:pPr>
        <w:spacing w:after="160" w:line="259" w:lineRule="auto"/>
        <w:rPr>
          <w:rFonts w:ascii="Times New Roman" w:eastAsia="Times New Roman" w:hAnsi="Times New Roman"/>
          <w:sz w:val="24"/>
          <w:szCs w:val="24"/>
        </w:rPr>
      </w:pPr>
    </w:p>
    <w:p w:rsidR="00AF3962" w:rsidRDefault="00AF3962">
      <w:pPr>
        <w:spacing w:after="160" w:line="259" w:lineRule="auto"/>
        <w:rPr>
          <w:rFonts w:ascii="Times New Roman" w:eastAsia="Times New Roman" w:hAnsi="Times New Roman"/>
          <w:sz w:val="24"/>
          <w:szCs w:val="24"/>
        </w:rPr>
      </w:pPr>
      <w:r>
        <w:rPr>
          <w:rFonts w:ascii="Times New Roman" w:eastAsia="Times New Roman" w:hAnsi="Times New Roman"/>
          <w:b/>
          <w:sz w:val="24"/>
          <w:szCs w:val="24"/>
        </w:rPr>
        <w:t xml:space="preserve">  </w:t>
      </w:r>
      <w:r w:rsidR="00B03A32" w:rsidRPr="00AF3962">
        <w:rPr>
          <w:rFonts w:ascii="Times New Roman" w:eastAsia="Times New Roman" w:hAnsi="Times New Roman"/>
          <w:b/>
          <w:sz w:val="24"/>
          <w:szCs w:val="24"/>
        </w:rPr>
        <w:t xml:space="preserve">   </w:t>
      </w:r>
      <w:r w:rsidRPr="00AF3962">
        <w:rPr>
          <w:rFonts w:ascii="Times New Roman" w:eastAsia="Times New Roman" w:hAnsi="Times New Roman"/>
          <w:b/>
          <w:sz w:val="24"/>
          <w:szCs w:val="24"/>
        </w:rPr>
        <w:t>Servomotor:</w:t>
      </w:r>
      <w:r>
        <w:rPr>
          <w:rFonts w:ascii="Times New Roman" w:eastAsia="Times New Roman" w:hAnsi="Times New Roman"/>
          <w:b/>
          <w:sz w:val="24"/>
          <w:szCs w:val="24"/>
        </w:rPr>
        <w:t xml:space="preserve"> </w:t>
      </w:r>
      <w:r w:rsidRPr="00AF3962">
        <w:rPr>
          <w:rFonts w:ascii="Times New Roman" w:eastAsia="Times New Roman" w:hAnsi="Times New Roman"/>
          <w:sz w:val="24"/>
          <w:szCs w:val="24"/>
        </w:rPr>
        <w:t>we</w:t>
      </w:r>
      <w:r>
        <w:rPr>
          <w:rFonts w:ascii="Times New Roman" w:eastAsia="Times New Roman" w:hAnsi="Times New Roman"/>
          <w:sz w:val="24"/>
          <w:szCs w:val="24"/>
        </w:rPr>
        <w:t xml:space="preserve"> made use of servomotor in out project to implement </w:t>
      </w:r>
    </w:p>
    <w:p w:rsidR="00AF3962" w:rsidRDefault="00AF3962">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gate</w:t>
      </w:r>
      <w:proofErr w:type="gramEnd"/>
      <w:r>
        <w:rPr>
          <w:rFonts w:ascii="Times New Roman" w:eastAsia="Times New Roman" w:hAnsi="Times New Roman"/>
          <w:sz w:val="24"/>
          <w:szCs w:val="24"/>
        </w:rPr>
        <w:t xml:space="preserve"> control.  The Arduino is connected to </w:t>
      </w:r>
      <w:proofErr w:type="gramStart"/>
      <w:r>
        <w:rPr>
          <w:rFonts w:ascii="Times New Roman" w:eastAsia="Times New Roman" w:hAnsi="Times New Roman"/>
          <w:sz w:val="24"/>
          <w:szCs w:val="24"/>
        </w:rPr>
        <w:t>the  servomotor</w:t>
      </w:r>
      <w:proofErr w:type="gramEnd"/>
      <w:r>
        <w:rPr>
          <w:rFonts w:ascii="Times New Roman" w:eastAsia="Times New Roman" w:hAnsi="Times New Roman"/>
          <w:sz w:val="24"/>
          <w:szCs w:val="24"/>
        </w:rPr>
        <w:t xml:space="preserve"> . </w:t>
      </w:r>
      <w:proofErr w:type="gramStart"/>
      <w:r>
        <w:rPr>
          <w:rFonts w:ascii="Times New Roman" w:eastAsia="Times New Roman" w:hAnsi="Times New Roman"/>
          <w:sz w:val="24"/>
          <w:szCs w:val="24"/>
        </w:rPr>
        <w:t>when</w:t>
      </w:r>
      <w:proofErr w:type="gramEnd"/>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arduin</w:t>
      </w:r>
      <w:proofErr w:type="spellEnd"/>
      <w:r>
        <w:rPr>
          <w:rFonts w:ascii="Times New Roman" w:eastAsia="Times New Roman" w:hAnsi="Times New Roman"/>
          <w:sz w:val="24"/>
          <w:szCs w:val="24"/>
        </w:rPr>
        <w:t xml:space="preserve"> receives </w:t>
      </w:r>
    </w:p>
    <w:p w:rsidR="00B03A32" w:rsidRPr="00AF3962" w:rsidRDefault="00AF3962">
      <w:pPr>
        <w:spacing w:after="160" w:line="259" w:lineRule="auto"/>
        <w:rPr>
          <w:rFonts w:ascii="Times New Roman" w:eastAsia="Times New Roman" w:hAnsi="Times New Roman"/>
          <w:b/>
          <w:sz w:val="24"/>
          <w:szCs w:val="24"/>
        </w:rPr>
      </w:pPr>
      <w:proofErr w:type="gramStart"/>
      <w:r>
        <w:rPr>
          <w:rFonts w:ascii="Times New Roman" w:eastAsia="Times New Roman" w:hAnsi="Times New Roman"/>
          <w:sz w:val="24"/>
          <w:szCs w:val="24"/>
        </w:rPr>
        <w:t>information</w:t>
      </w:r>
      <w:proofErr w:type="gramEnd"/>
      <w:r>
        <w:rPr>
          <w:rFonts w:ascii="Times New Roman" w:eastAsia="Times New Roman" w:hAnsi="Times New Roman"/>
          <w:sz w:val="24"/>
          <w:szCs w:val="24"/>
        </w:rPr>
        <w:t xml:space="preserve"> from the android device it rotates the servomotor. </w:t>
      </w:r>
    </w:p>
    <w:p w:rsidR="00CA4ACD" w:rsidRDefault="00AF3962" w:rsidP="00AF3962">
      <w:pPr>
        <w:spacing w:after="160" w:line="259"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3DDF0DB" wp14:editId="046DE1FF">
            <wp:extent cx="3648075" cy="2371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oimage.jpeg"/>
                    <pic:cNvPicPr/>
                  </pic:nvPicPr>
                  <pic:blipFill>
                    <a:blip r:embed="rId11">
                      <a:extLst>
                        <a:ext uri="{28A0092B-C50C-407E-A947-70E740481C1C}">
                          <a14:useLocalDpi xmlns:a14="http://schemas.microsoft.com/office/drawing/2010/main" val="0"/>
                        </a:ext>
                      </a:extLst>
                    </a:blip>
                    <a:stretch>
                      <a:fillRect/>
                    </a:stretch>
                  </pic:blipFill>
                  <pic:spPr>
                    <a:xfrm>
                      <a:off x="0" y="0"/>
                      <a:ext cx="3648075" cy="2371725"/>
                    </a:xfrm>
                    <a:prstGeom prst="rect">
                      <a:avLst/>
                    </a:prstGeom>
                  </pic:spPr>
                </pic:pic>
              </a:graphicData>
            </a:graphic>
          </wp:inline>
        </w:drawing>
      </w:r>
      <w:r w:rsidR="00B03A32">
        <w:rPr>
          <w:rFonts w:ascii="Times New Roman" w:eastAsia="Times New Roman" w:hAnsi="Times New Roman"/>
        </w:rPr>
        <w:br w:type="page"/>
      </w:r>
      <w:r w:rsidR="00B03A32" w:rsidRPr="00B03A32">
        <w:rPr>
          <w:rFonts w:ascii="Times New Roman" w:eastAsia="Times New Roman" w:hAnsi="Times New Roman"/>
          <w:sz w:val="24"/>
          <w:szCs w:val="24"/>
        </w:rPr>
        <w:lastRenderedPageBreak/>
        <w:t xml:space="preserve">          </w:t>
      </w:r>
      <w:r w:rsidR="00CA4ACD">
        <w:rPr>
          <w:rFonts w:ascii="Times New Roman" w:eastAsia="Times New Roman" w:hAnsi="Times New Roman"/>
          <w:sz w:val="24"/>
          <w:szCs w:val="24"/>
        </w:rPr>
        <w:t xml:space="preserve">                                                                                                                          9</w:t>
      </w:r>
      <w:r w:rsidR="00B03A32" w:rsidRPr="00B03A32">
        <w:rPr>
          <w:rFonts w:ascii="Times New Roman" w:eastAsia="Times New Roman" w:hAnsi="Times New Roman"/>
          <w:sz w:val="24"/>
          <w:szCs w:val="24"/>
        </w:rPr>
        <w:t xml:space="preserve">    </w:t>
      </w:r>
    </w:p>
    <w:p w:rsidR="002107D5" w:rsidRPr="00AF3962" w:rsidRDefault="00CA4ACD" w:rsidP="00AF3962">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B03A32" w:rsidRPr="00B03A32">
        <w:rPr>
          <w:rFonts w:ascii="Times New Roman" w:eastAsia="Times New Roman" w:hAnsi="Times New Roman"/>
          <w:sz w:val="24"/>
          <w:szCs w:val="24"/>
        </w:rPr>
        <w:t xml:space="preserve">  </w:t>
      </w:r>
      <w:r w:rsidR="002107D5">
        <w:rPr>
          <w:rFonts w:ascii="Times New Roman" w:eastAsia="Times New Roman" w:hAnsi="Times New Roman"/>
          <w:b/>
          <w:sz w:val="28"/>
        </w:rPr>
        <w:t xml:space="preserve">2.1.2. Software Description                                                                   </w:t>
      </w:r>
    </w:p>
    <w:p w:rsidR="002107D5" w:rsidRDefault="002107D5" w:rsidP="002107D5">
      <w:pPr>
        <w:spacing w:line="168" w:lineRule="exact"/>
        <w:rPr>
          <w:rFonts w:ascii="Times New Roman" w:eastAsia="Times New Roman" w:hAnsi="Times New Roman"/>
        </w:rPr>
      </w:pPr>
    </w:p>
    <w:p w:rsidR="002107D5" w:rsidRDefault="002107D5" w:rsidP="002107D5">
      <w:pPr>
        <w:spacing w:line="356" w:lineRule="auto"/>
        <w:jc w:val="both"/>
        <w:rPr>
          <w:rFonts w:ascii="Times New Roman" w:eastAsia="Times New Roman" w:hAnsi="Times New Roman"/>
          <w:sz w:val="24"/>
        </w:rPr>
      </w:pPr>
      <w:r>
        <w:rPr>
          <w:rFonts w:ascii="Times New Roman" w:eastAsia="Times New Roman" w:hAnsi="Times New Roman"/>
          <w:sz w:val="24"/>
        </w:rPr>
        <w:t>We have used two different programming languages for our project. For the development of the application on android, we have used Java Platform. Android Software Development kit incorporates Eclipse software where Java programming is performed.</w:t>
      </w:r>
    </w:p>
    <w:p w:rsidR="002107D5" w:rsidRDefault="002107D5" w:rsidP="002107D5">
      <w:pPr>
        <w:spacing w:line="220" w:lineRule="exact"/>
        <w:rPr>
          <w:rFonts w:ascii="Times New Roman" w:eastAsia="Times New Roman" w:hAnsi="Times New Roman"/>
        </w:rPr>
      </w:pPr>
    </w:p>
    <w:p w:rsidR="002107D5" w:rsidRDefault="002107D5" w:rsidP="002107D5">
      <w:pPr>
        <w:spacing w:line="353" w:lineRule="auto"/>
        <w:jc w:val="both"/>
        <w:rPr>
          <w:rFonts w:ascii="Times New Roman" w:eastAsia="Times New Roman" w:hAnsi="Times New Roman"/>
          <w:sz w:val="24"/>
        </w:rPr>
      </w:pPr>
      <w:r>
        <w:rPr>
          <w:rFonts w:ascii="Times New Roman" w:eastAsia="Times New Roman" w:hAnsi="Times New Roman"/>
          <w:sz w:val="24"/>
        </w:rPr>
        <w:t xml:space="preserve">Eclipse software is used to write the codes for the application under Java Platform. </w:t>
      </w:r>
      <w:proofErr w:type="spellStart"/>
      <w:r>
        <w:rPr>
          <w:rFonts w:ascii="Times New Roman" w:eastAsia="Times New Roman" w:hAnsi="Times New Roman"/>
          <w:sz w:val="24"/>
        </w:rPr>
        <w:t>Raspbian</w:t>
      </w:r>
      <w:proofErr w:type="spellEnd"/>
      <w:r>
        <w:rPr>
          <w:rFonts w:ascii="Times New Roman" w:eastAsia="Times New Roman" w:hAnsi="Times New Roman"/>
          <w:sz w:val="24"/>
        </w:rPr>
        <w:t xml:space="preserve"> OS is used at the raspberry pi. Server is established at raspberry pi. Python Language is used to write the codes of server, and to control the GPIO Pins of OS.</w:t>
      </w:r>
    </w:p>
    <w:p w:rsidR="00356C67" w:rsidRDefault="00356C67" w:rsidP="002107D5">
      <w:pPr>
        <w:spacing w:line="353" w:lineRule="auto"/>
        <w:jc w:val="both"/>
        <w:rPr>
          <w:rFonts w:ascii="Times New Roman" w:eastAsia="Times New Roman" w:hAnsi="Times New Roman"/>
          <w:sz w:val="24"/>
        </w:rPr>
      </w:pPr>
    </w:p>
    <w:p w:rsidR="002107D5" w:rsidRDefault="002107D5" w:rsidP="002107D5">
      <w:pPr>
        <w:spacing w:line="216" w:lineRule="exact"/>
        <w:rPr>
          <w:rFonts w:ascii="Times New Roman" w:eastAsia="Times New Roman" w:hAnsi="Times New Roman"/>
        </w:rPr>
      </w:pPr>
    </w:p>
    <w:p w:rsidR="002107D5" w:rsidRDefault="002107D5" w:rsidP="002107D5">
      <w:pPr>
        <w:spacing w:line="0" w:lineRule="atLeast"/>
        <w:rPr>
          <w:rFonts w:ascii="Times New Roman" w:eastAsia="Times New Roman" w:hAnsi="Times New Roman"/>
          <w:b/>
          <w:sz w:val="26"/>
        </w:rPr>
      </w:pPr>
      <w:r>
        <w:rPr>
          <w:rFonts w:ascii="Times New Roman" w:eastAsia="Times New Roman" w:hAnsi="Times New Roman"/>
          <w:b/>
          <w:sz w:val="26"/>
        </w:rPr>
        <w:t>5.2.1. Java:</w:t>
      </w:r>
    </w:p>
    <w:p w:rsidR="002107D5" w:rsidRDefault="002107D5" w:rsidP="002107D5">
      <w:pPr>
        <w:spacing w:line="157" w:lineRule="exact"/>
        <w:rPr>
          <w:rFonts w:ascii="Times New Roman" w:eastAsia="Times New Roman" w:hAnsi="Times New Roman"/>
        </w:rPr>
      </w:pPr>
    </w:p>
    <w:p w:rsidR="002107D5" w:rsidRDefault="002107D5" w:rsidP="002107D5">
      <w:pPr>
        <w:spacing w:line="357" w:lineRule="auto"/>
        <w:jc w:val="both"/>
        <w:rPr>
          <w:rFonts w:ascii="Times New Roman" w:eastAsia="Times New Roman" w:hAnsi="Times New Roman"/>
          <w:sz w:val="24"/>
        </w:rPr>
      </w:pPr>
      <w:r>
        <w:rPr>
          <w:rFonts w:ascii="Times New Roman" w:eastAsia="Times New Roman" w:hAnsi="Times New Roman"/>
          <w:sz w:val="24"/>
        </w:rPr>
        <w:t>Java is a set of several computer software products and specifications from Oracle Corporation that provides a system for developing application software and deploying it in a cross-platform computing environment. Java is used in a wide variety of computing platforms from embedded devices and mobile phones on the low end, to enterprise servers and supercomputers on the high end.</w:t>
      </w:r>
    </w:p>
    <w:p w:rsidR="002107D5" w:rsidRDefault="002107D5" w:rsidP="002107D5">
      <w:pPr>
        <w:spacing w:line="211" w:lineRule="exact"/>
        <w:rPr>
          <w:rFonts w:ascii="Times New Roman" w:eastAsia="Times New Roman" w:hAnsi="Times New Roman"/>
        </w:rPr>
      </w:pPr>
    </w:p>
    <w:p w:rsidR="002107D5" w:rsidRDefault="002107D5" w:rsidP="002107D5">
      <w:pPr>
        <w:spacing w:line="0" w:lineRule="atLeast"/>
        <w:rPr>
          <w:rFonts w:ascii="Times New Roman" w:eastAsia="Times New Roman" w:hAnsi="Times New Roman"/>
          <w:b/>
          <w:sz w:val="26"/>
        </w:rPr>
      </w:pPr>
      <w:r>
        <w:rPr>
          <w:rFonts w:ascii="Times New Roman" w:eastAsia="Times New Roman" w:hAnsi="Times New Roman"/>
          <w:b/>
          <w:sz w:val="26"/>
        </w:rPr>
        <w:t>5.2.2. Python:</w:t>
      </w:r>
    </w:p>
    <w:p w:rsidR="002107D5" w:rsidRDefault="002107D5" w:rsidP="002107D5">
      <w:pPr>
        <w:spacing w:line="157" w:lineRule="exact"/>
        <w:rPr>
          <w:rFonts w:ascii="Times New Roman" w:eastAsia="Times New Roman" w:hAnsi="Times New Roman"/>
        </w:rPr>
      </w:pPr>
    </w:p>
    <w:p w:rsidR="002107D5" w:rsidRDefault="002107D5" w:rsidP="002107D5">
      <w:pPr>
        <w:spacing w:line="358" w:lineRule="auto"/>
        <w:jc w:val="both"/>
        <w:rPr>
          <w:rFonts w:ascii="Times New Roman" w:eastAsia="Times New Roman" w:hAnsi="Times New Roman"/>
          <w:sz w:val="24"/>
        </w:rPr>
      </w:pPr>
      <w:r>
        <w:rPr>
          <w:rFonts w:ascii="Times New Roman" w:eastAsia="Times New Roman" w:hAnsi="Times New Roman"/>
          <w:sz w:val="24"/>
        </w:rPr>
        <w:t>Python is an interpreter, interactive, object-oriented programming language. It incorporates modules, exceptions, dynamic typing, very high level dynamic data types, and classes. Python combines remarkable power with very clear syntax. It has interfaces too many system calls and libraries, as well as to various window systems, and is extensible in C or C++</w:t>
      </w:r>
    </w:p>
    <w:p w:rsidR="002107D5" w:rsidRDefault="002107D5" w:rsidP="002107D5">
      <w:pPr>
        <w:spacing w:line="211" w:lineRule="exact"/>
        <w:rPr>
          <w:rFonts w:ascii="Times New Roman" w:eastAsia="Times New Roman" w:hAnsi="Times New Roman"/>
        </w:rPr>
      </w:pPr>
    </w:p>
    <w:p w:rsidR="002107D5" w:rsidRDefault="002107D5" w:rsidP="002107D5">
      <w:pPr>
        <w:spacing w:line="239" w:lineRule="auto"/>
        <w:rPr>
          <w:rFonts w:ascii="Times New Roman" w:eastAsia="Times New Roman" w:hAnsi="Times New Roman"/>
          <w:b/>
          <w:sz w:val="26"/>
        </w:rPr>
      </w:pPr>
      <w:r>
        <w:rPr>
          <w:rFonts w:ascii="Times New Roman" w:eastAsia="Times New Roman" w:hAnsi="Times New Roman"/>
          <w:b/>
          <w:sz w:val="26"/>
        </w:rPr>
        <w:t xml:space="preserve">5.2.3. </w:t>
      </w:r>
      <w:proofErr w:type="spellStart"/>
      <w:r>
        <w:rPr>
          <w:rFonts w:ascii="Times New Roman" w:eastAsia="Times New Roman" w:hAnsi="Times New Roman"/>
          <w:b/>
          <w:sz w:val="26"/>
        </w:rPr>
        <w:t>Raspbian</w:t>
      </w:r>
      <w:proofErr w:type="spellEnd"/>
      <w:r>
        <w:rPr>
          <w:rFonts w:ascii="Times New Roman" w:eastAsia="Times New Roman" w:hAnsi="Times New Roman"/>
          <w:b/>
          <w:sz w:val="26"/>
        </w:rPr>
        <w:t>:</w:t>
      </w:r>
    </w:p>
    <w:p w:rsidR="002107D5" w:rsidRDefault="002107D5" w:rsidP="002107D5">
      <w:pPr>
        <w:spacing w:line="158" w:lineRule="exact"/>
        <w:rPr>
          <w:rFonts w:ascii="Times New Roman" w:eastAsia="Times New Roman" w:hAnsi="Times New Roman"/>
        </w:rPr>
      </w:pPr>
    </w:p>
    <w:p w:rsidR="002107D5" w:rsidRDefault="002107D5" w:rsidP="002107D5">
      <w:pPr>
        <w:spacing w:line="354" w:lineRule="auto"/>
        <w:jc w:val="both"/>
        <w:rPr>
          <w:rFonts w:ascii="Times New Roman" w:eastAsia="Times New Roman" w:hAnsi="Times New Roman"/>
          <w:sz w:val="24"/>
        </w:rPr>
      </w:pPr>
      <w:proofErr w:type="spellStart"/>
      <w:r>
        <w:rPr>
          <w:rFonts w:ascii="Times New Roman" w:eastAsia="Times New Roman" w:hAnsi="Times New Roman"/>
          <w:sz w:val="24"/>
        </w:rPr>
        <w:t>Raspbian</w:t>
      </w:r>
      <w:proofErr w:type="spellEnd"/>
      <w:r>
        <w:rPr>
          <w:rFonts w:ascii="Times New Roman" w:eastAsia="Times New Roman" w:hAnsi="Times New Roman"/>
          <w:sz w:val="24"/>
        </w:rPr>
        <w:t xml:space="preserve"> is a free Operating System based on </w:t>
      </w:r>
      <w:proofErr w:type="spellStart"/>
      <w:r>
        <w:rPr>
          <w:rFonts w:ascii="Times New Roman" w:eastAsia="Times New Roman" w:hAnsi="Times New Roman"/>
          <w:sz w:val="24"/>
        </w:rPr>
        <w:t>Debian</w:t>
      </w:r>
      <w:proofErr w:type="spellEnd"/>
      <w:r>
        <w:rPr>
          <w:rFonts w:ascii="Times New Roman" w:eastAsia="Times New Roman" w:hAnsi="Times New Roman"/>
          <w:sz w:val="24"/>
        </w:rPr>
        <w:t xml:space="preserve"> optimized for the raspberry pi hardware. </w:t>
      </w:r>
      <w:proofErr w:type="spellStart"/>
      <w:r>
        <w:rPr>
          <w:rFonts w:ascii="Times New Roman" w:eastAsia="Times New Roman" w:hAnsi="Times New Roman"/>
          <w:sz w:val="24"/>
        </w:rPr>
        <w:t>Raspbian</w:t>
      </w:r>
      <w:proofErr w:type="spellEnd"/>
      <w:r>
        <w:rPr>
          <w:rFonts w:ascii="Times New Roman" w:eastAsia="Times New Roman" w:hAnsi="Times New Roman"/>
          <w:sz w:val="24"/>
        </w:rPr>
        <w:t xml:space="preserve"> comes with more than 35000 packages; pre-combined software bundled in a nice format for easy installation on </w:t>
      </w:r>
      <w:proofErr w:type="spellStart"/>
      <w:r>
        <w:rPr>
          <w:rFonts w:ascii="Times New Roman" w:eastAsia="Times New Roman" w:hAnsi="Times New Roman"/>
          <w:sz w:val="24"/>
        </w:rPr>
        <w:t>Raspberrypi</w:t>
      </w:r>
      <w:proofErr w:type="spellEnd"/>
    </w:p>
    <w:p w:rsidR="002107D5" w:rsidRDefault="002107D5" w:rsidP="002107D5">
      <w:pPr>
        <w:spacing w:line="354" w:lineRule="auto"/>
        <w:jc w:val="both"/>
        <w:rPr>
          <w:rFonts w:ascii="Times New Roman" w:eastAsia="Times New Roman" w:hAnsi="Times New Roman"/>
          <w:sz w:val="24"/>
        </w:rPr>
      </w:pPr>
    </w:p>
    <w:p w:rsidR="002107D5" w:rsidRDefault="002107D5" w:rsidP="002107D5">
      <w:pPr>
        <w:spacing w:line="354" w:lineRule="auto"/>
        <w:jc w:val="both"/>
        <w:rPr>
          <w:rFonts w:ascii="Times New Roman" w:eastAsia="Times New Roman" w:hAnsi="Times New Roman"/>
          <w:sz w:val="24"/>
        </w:rPr>
      </w:pPr>
      <w:r>
        <w:rPr>
          <w:rFonts w:ascii="Times New Roman" w:eastAsia="Times New Roman" w:hAnsi="Times New Roman"/>
          <w:sz w:val="24"/>
        </w:rPr>
        <w:t xml:space="preserve">5.2.4            </w:t>
      </w:r>
    </w:p>
    <w:p w:rsidR="002107D5" w:rsidRDefault="002107D5" w:rsidP="002107D5">
      <w:pPr>
        <w:spacing w:line="354" w:lineRule="auto"/>
        <w:jc w:val="both"/>
        <w:rPr>
          <w:rFonts w:ascii="Arial" w:hAnsi="Arial"/>
          <w:color w:val="222222"/>
          <w:sz w:val="21"/>
          <w:szCs w:val="21"/>
          <w:shd w:val="clear" w:color="auto" w:fill="FFFFFF"/>
        </w:rPr>
      </w:pPr>
      <w:r w:rsidRPr="00B5426D">
        <w:rPr>
          <w:rFonts w:ascii="Times New Roman" w:eastAsia="Times New Roman" w:hAnsi="Times New Roman"/>
          <w:b/>
          <w:sz w:val="24"/>
        </w:rPr>
        <w:t>C</w:t>
      </w:r>
      <w:r>
        <w:rPr>
          <w:rFonts w:ascii="Times New Roman" w:eastAsia="Times New Roman" w:hAnsi="Times New Roman"/>
          <w:b/>
          <w:sz w:val="24"/>
        </w:rPr>
        <w:t xml:space="preserve">:     </w:t>
      </w:r>
      <w:r>
        <w:rPr>
          <w:rFonts w:ascii="Arial" w:hAnsi="Arial"/>
          <w:b/>
          <w:bCs/>
          <w:color w:val="222222"/>
          <w:sz w:val="21"/>
          <w:szCs w:val="21"/>
          <w:shd w:val="clear" w:color="auto" w:fill="FFFFFF"/>
        </w:rPr>
        <w:t>C</w:t>
      </w:r>
      <w:proofErr w:type="gramStart"/>
      <w:r>
        <w:rPr>
          <w:rStyle w:val="apple-converted-space"/>
          <w:rFonts w:ascii="Arial" w:hAnsi="Arial"/>
          <w:color w:val="222222"/>
          <w:sz w:val="21"/>
          <w:szCs w:val="21"/>
          <w:shd w:val="clear" w:color="auto" w:fill="FFFFFF"/>
        </w:rPr>
        <w:t xml:space="preserve">  </w:t>
      </w:r>
      <w:r>
        <w:rPr>
          <w:rFonts w:ascii="Arial" w:hAnsi="Arial"/>
          <w:color w:val="222222"/>
          <w:sz w:val="21"/>
          <w:szCs w:val="21"/>
          <w:shd w:val="clear" w:color="auto" w:fill="FFFFFF"/>
        </w:rPr>
        <w:t>Is</w:t>
      </w:r>
      <w:proofErr w:type="gramEnd"/>
      <w:r>
        <w:rPr>
          <w:rStyle w:val="apple-converted-space"/>
          <w:rFonts w:ascii="Arial" w:hAnsi="Arial"/>
          <w:color w:val="222222"/>
          <w:sz w:val="21"/>
          <w:szCs w:val="21"/>
          <w:shd w:val="clear" w:color="auto" w:fill="FFFFFF"/>
        </w:rPr>
        <w:t xml:space="preserve">  </w:t>
      </w:r>
      <w:r w:rsidRPr="00B5426D">
        <w:rPr>
          <w:rFonts w:ascii="Arial" w:hAnsi="Arial"/>
          <w:sz w:val="21"/>
          <w:szCs w:val="21"/>
          <w:shd w:val="clear" w:color="auto" w:fill="FFFFFF"/>
        </w:rPr>
        <w:t>general-purpose</w:t>
      </w:r>
      <w:r>
        <w:rPr>
          <w:rFonts w:ascii="Arial" w:hAnsi="Arial"/>
          <w:color w:val="222222"/>
          <w:sz w:val="21"/>
          <w:szCs w:val="21"/>
          <w:shd w:val="clear" w:color="auto" w:fill="FFFFFF"/>
        </w:rPr>
        <w:t>,</w:t>
      </w:r>
      <w:r>
        <w:rPr>
          <w:rStyle w:val="apple-converted-space"/>
          <w:rFonts w:ascii="Arial" w:hAnsi="Arial"/>
          <w:color w:val="222222"/>
          <w:sz w:val="21"/>
          <w:szCs w:val="21"/>
          <w:shd w:val="clear" w:color="auto" w:fill="FFFFFF"/>
        </w:rPr>
        <w:t xml:space="preserve">  </w:t>
      </w:r>
      <w:r w:rsidRPr="00B5426D">
        <w:rPr>
          <w:rFonts w:ascii="Arial" w:hAnsi="Arial"/>
          <w:sz w:val="21"/>
          <w:szCs w:val="21"/>
          <w:shd w:val="clear" w:color="auto" w:fill="FFFFFF"/>
        </w:rPr>
        <w:t>imperative</w:t>
      </w:r>
      <w:r>
        <w:rPr>
          <w:rStyle w:val="apple-converted-space"/>
          <w:rFonts w:ascii="Arial" w:hAnsi="Arial"/>
          <w:color w:val="222222"/>
          <w:sz w:val="21"/>
          <w:szCs w:val="21"/>
          <w:shd w:val="clear" w:color="auto" w:fill="FFFFFF"/>
        </w:rPr>
        <w:t> </w:t>
      </w:r>
      <w:r>
        <w:rPr>
          <w:rFonts w:ascii="Arial" w:hAnsi="Arial"/>
          <w:color w:val="222222"/>
          <w:sz w:val="21"/>
          <w:szCs w:val="21"/>
          <w:shd w:val="clear" w:color="auto" w:fill="FFFFFF"/>
        </w:rPr>
        <w:t>computer</w:t>
      </w:r>
      <w:r>
        <w:rPr>
          <w:rStyle w:val="apple-converted-space"/>
          <w:rFonts w:ascii="Arial" w:hAnsi="Arial"/>
          <w:color w:val="222222"/>
          <w:sz w:val="21"/>
          <w:szCs w:val="21"/>
          <w:shd w:val="clear" w:color="auto" w:fill="FFFFFF"/>
        </w:rPr>
        <w:t xml:space="preserve">  </w:t>
      </w:r>
      <w:r>
        <w:rPr>
          <w:rFonts w:ascii="Arial" w:hAnsi="Arial"/>
          <w:sz w:val="21"/>
          <w:szCs w:val="21"/>
          <w:shd w:val="clear" w:color="auto" w:fill="FFFFFF"/>
        </w:rPr>
        <w:t xml:space="preserve">programming </w:t>
      </w:r>
      <w:r w:rsidRPr="00B5426D">
        <w:rPr>
          <w:rFonts w:ascii="Arial" w:hAnsi="Arial"/>
          <w:sz w:val="21"/>
          <w:szCs w:val="21"/>
          <w:shd w:val="clear" w:color="auto" w:fill="FFFFFF"/>
        </w:rPr>
        <w:t>language</w:t>
      </w:r>
      <w:r>
        <w:rPr>
          <w:rFonts w:ascii="Arial" w:hAnsi="Arial"/>
          <w:color w:val="222222"/>
          <w:sz w:val="21"/>
          <w:szCs w:val="21"/>
          <w:shd w:val="clear" w:color="auto" w:fill="FFFFFF"/>
        </w:rPr>
        <w:t>, supporting</w:t>
      </w:r>
      <w:r>
        <w:rPr>
          <w:rStyle w:val="apple-converted-space"/>
          <w:rFonts w:ascii="Arial" w:hAnsi="Arial"/>
          <w:color w:val="222222"/>
          <w:sz w:val="21"/>
          <w:szCs w:val="21"/>
          <w:shd w:val="clear" w:color="auto" w:fill="FFFFFF"/>
        </w:rPr>
        <w:t> </w:t>
      </w:r>
      <w:r w:rsidRPr="00B5426D">
        <w:rPr>
          <w:rFonts w:ascii="Arial" w:hAnsi="Arial"/>
          <w:sz w:val="21"/>
          <w:szCs w:val="21"/>
          <w:shd w:val="clear" w:color="auto" w:fill="FFFFFF"/>
        </w:rPr>
        <w:t>structured programming</w:t>
      </w:r>
      <w:r>
        <w:rPr>
          <w:rFonts w:ascii="Arial" w:hAnsi="Arial"/>
          <w:color w:val="222222"/>
          <w:sz w:val="21"/>
          <w:szCs w:val="21"/>
          <w:shd w:val="clear" w:color="auto" w:fill="FFFFFF"/>
        </w:rPr>
        <w:t>,</w:t>
      </w:r>
      <w:r>
        <w:rPr>
          <w:rStyle w:val="apple-converted-space"/>
          <w:rFonts w:ascii="Arial" w:hAnsi="Arial"/>
          <w:color w:val="222222"/>
          <w:sz w:val="21"/>
          <w:szCs w:val="21"/>
          <w:shd w:val="clear" w:color="auto" w:fill="FFFFFF"/>
        </w:rPr>
        <w:t> </w:t>
      </w:r>
      <w:r w:rsidRPr="00B5426D">
        <w:rPr>
          <w:rFonts w:ascii="Arial" w:hAnsi="Arial"/>
          <w:sz w:val="21"/>
          <w:szCs w:val="21"/>
          <w:shd w:val="clear" w:color="auto" w:fill="FFFFFF"/>
        </w:rPr>
        <w:t>lexical variable scope</w:t>
      </w:r>
      <w:r>
        <w:rPr>
          <w:rStyle w:val="apple-converted-space"/>
          <w:rFonts w:ascii="Arial" w:hAnsi="Arial"/>
          <w:color w:val="222222"/>
          <w:sz w:val="21"/>
          <w:szCs w:val="21"/>
          <w:shd w:val="clear" w:color="auto" w:fill="FFFFFF"/>
        </w:rPr>
        <w:t> </w:t>
      </w:r>
      <w:r>
        <w:rPr>
          <w:rFonts w:ascii="Arial" w:hAnsi="Arial"/>
          <w:color w:val="222222"/>
          <w:sz w:val="21"/>
          <w:szCs w:val="21"/>
          <w:shd w:val="clear" w:color="auto" w:fill="FFFFFF"/>
        </w:rPr>
        <w:t>and</w:t>
      </w:r>
      <w:r>
        <w:rPr>
          <w:rStyle w:val="apple-converted-space"/>
          <w:rFonts w:ascii="Arial" w:hAnsi="Arial"/>
          <w:color w:val="222222"/>
          <w:sz w:val="21"/>
          <w:szCs w:val="21"/>
          <w:shd w:val="clear" w:color="auto" w:fill="FFFFFF"/>
        </w:rPr>
        <w:t> </w:t>
      </w:r>
      <w:r w:rsidRPr="00B5426D">
        <w:rPr>
          <w:rFonts w:ascii="Arial" w:hAnsi="Arial"/>
          <w:sz w:val="21"/>
          <w:szCs w:val="21"/>
          <w:shd w:val="clear" w:color="auto" w:fill="FFFFFF"/>
        </w:rPr>
        <w:t>recursion</w:t>
      </w:r>
      <w:r>
        <w:rPr>
          <w:rFonts w:ascii="Arial" w:hAnsi="Arial"/>
          <w:color w:val="222222"/>
          <w:sz w:val="21"/>
          <w:szCs w:val="21"/>
          <w:shd w:val="clear" w:color="auto" w:fill="FFFFFF"/>
        </w:rPr>
        <w:t>.</w:t>
      </w:r>
    </w:p>
    <w:p w:rsidR="002107D5" w:rsidRDefault="002107D5" w:rsidP="00A1358D">
      <w:pPr>
        <w:spacing w:line="359" w:lineRule="auto"/>
        <w:ind w:right="20"/>
        <w:jc w:val="both"/>
        <w:rPr>
          <w:rFonts w:ascii="Times New Roman" w:eastAsia="Times New Roman" w:hAnsi="Times New Roman"/>
          <w:sz w:val="24"/>
        </w:rPr>
      </w:pPr>
    </w:p>
    <w:p w:rsidR="00057BF3" w:rsidRDefault="00057BF3" w:rsidP="00A1358D">
      <w:pPr>
        <w:spacing w:line="359" w:lineRule="auto"/>
        <w:ind w:right="20"/>
        <w:jc w:val="both"/>
        <w:rPr>
          <w:rFonts w:ascii="Times New Roman" w:eastAsia="Times New Roman" w:hAnsi="Times New Roman"/>
          <w:sz w:val="24"/>
        </w:rPr>
      </w:pPr>
    </w:p>
    <w:p w:rsidR="00057BF3" w:rsidRDefault="00057BF3" w:rsidP="00A1358D">
      <w:pPr>
        <w:spacing w:line="359" w:lineRule="auto"/>
        <w:ind w:right="20"/>
        <w:jc w:val="both"/>
        <w:rPr>
          <w:rFonts w:ascii="Times New Roman" w:eastAsia="Times New Roman" w:hAnsi="Times New Roman"/>
          <w:sz w:val="24"/>
        </w:rPr>
      </w:pPr>
    </w:p>
    <w:p w:rsidR="00356C67" w:rsidRPr="00CA4ACD" w:rsidRDefault="00057BF3" w:rsidP="00356C67">
      <w:pPr>
        <w:spacing w:line="0" w:lineRule="atLeast"/>
        <w:rPr>
          <w:rFonts w:ascii="Times New Roman" w:eastAsia="Times New Roman" w:hAnsi="Times New Roman"/>
          <w:sz w:val="24"/>
        </w:rPr>
      </w:pPr>
      <w:r>
        <w:rPr>
          <w:rFonts w:ascii="Times New Roman" w:eastAsia="Times New Roman" w:hAnsi="Times New Roman"/>
          <w:sz w:val="24"/>
        </w:rPr>
        <w:br w:type="page"/>
      </w:r>
      <w:r w:rsidR="007D1DC4">
        <w:rPr>
          <w:rFonts w:ascii="Times New Roman" w:eastAsia="Times New Roman" w:hAnsi="Times New Roman"/>
          <w:b/>
          <w:sz w:val="28"/>
        </w:rPr>
        <w:lastRenderedPageBreak/>
        <w:t>3.</w:t>
      </w:r>
      <w:r w:rsidR="00356C67">
        <w:rPr>
          <w:rFonts w:ascii="Times New Roman" w:eastAsia="Times New Roman" w:hAnsi="Times New Roman"/>
          <w:b/>
          <w:sz w:val="28"/>
        </w:rPr>
        <w:t xml:space="preserve"> Requirements.  </w:t>
      </w:r>
      <w:r w:rsidR="00CA4ACD">
        <w:rPr>
          <w:rFonts w:ascii="Times New Roman" w:eastAsia="Times New Roman" w:hAnsi="Times New Roman"/>
          <w:b/>
          <w:sz w:val="28"/>
        </w:rPr>
        <w:t xml:space="preserve">                                                                                   </w:t>
      </w:r>
      <w:r w:rsidR="00CA4ACD" w:rsidRPr="00CA4ACD">
        <w:rPr>
          <w:rFonts w:ascii="Times New Roman" w:eastAsia="Times New Roman" w:hAnsi="Times New Roman"/>
          <w:sz w:val="24"/>
          <w:szCs w:val="24"/>
        </w:rPr>
        <w:t>10</w:t>
      </w:r>
      <w:r w:rsidR="00CA4ACD">
        <w:rPr>
          <w:rFonts w:ascii="Times New Roman" w:eastAsia="Times New Roman" w:hAnsi="Times New Roman"/>
          <w:b/>
          <w:sz w:val="28"/>
        </w:rPr>
        <w:t xml:space="preserve"> </w:t>
      </w:r>
      <w:r w:rsidR="00356C67">
        <w:rPr>
          <w:rFonts w:ascii="Times New Roman" w:eastAsia="Times New Roman" w:hAnsi="Times New Roman"/>
          <w:b/>
          <w:sz w:val="28"/>
        </w:rPr>
        <w:t xml:space="preserve">                                                                                </w:t>
      </w:r>
    </w:p>
    <w:p w:rsidR="00356C67" w:rsidRDefault="00356C67" w:rsidP="00356C67">
      <w:pPr>
        <w:spacing w:line="168" w:lineRule="exact"/>
        <w:rPr>
          <w:rFonts w:ascii="Times New Roman" w:eastAsia="Times New Roman" w:hAnsi="Times New Roman"/>
        </w:rPr>
      </w:pPr>
    </w:p>
    <w:p w:rsidR="00356C67" w:rsidRDefault="00356C67" w:rsidP="00356C67">
      <w:pPr>
        <w:spacing w:line="350" w:lineRule="auto"/>
        <w:ind w:right="20"/>
        <w:jc w:val="both"/>
        <w:rPr>
          <w:rFonts w:ascii="Times New Roman" w:eastAsia="Times New Roman" w:hAnsi="Times New Roman"/>
          <w:sz w:val="24"/>
        </w:rPr>
      </w:pPr>
    </w:p>
    <w:p w:rsidR="00356C67" w:rsidRDefault="00356C67" w:rsidP="00356C67">
      <w:pPr>
        <w:spacing w:line="350" w:lineRule="auto"/>
        <w:ind w:right="20"/>
        <w:jc w:val="both"/>
        <w:rPr>
          <w:rFonts w:ascii="Times New Roman" w:eastAsia="Times New Roman" w:hAnsi="Times New Roman"/>
          <w:sz w:val="24"/>
        </w:rPr>
      </w:pPr>
      <w:r>
        <w:rPr>
          <w:rFonts w:ascii="Times New Roman" w:eastAsia="Times New Roman" w:hAnsi="Times New Roman"/>
          <w:sz w:val="24"/>
        </w:rPr>
        <w:t>Android controlled Smart Home Automation should be able to control the home appliances wirelessly with effectively and efficiently.</w:t>
      </w:r>
    </w:p>
    <w:p w:rsidR="00356C67" w:rsidRDefault="00356C67" w:rsidP="00356C67">
      <w:pPr>
        <w:spacing w:line="217" w:lineRule="exact"/>
        <w:rPr>
          <w:rFonts w:ascii="Times New Roman" w:eastAsia="Times New Roman" w:hAnsi="Times New Roman"/>
        </w:rPr>
      </w:pPr>
    </w:p>
    <w:p w:rsidR="00356C67" w:rsidRDefault="00356C67" w:rsidP="00356C67">
      <w:pPr>
        <w:spacing w:line="0" w:lineRule="atLeast"/>
        <w:rPr>
          <w:rFonts w:ascii="Times New Roman" w:eastAsia="Times New Roman" w:hAnsi="Times New Roman"/>
          <w:b/>
          <w:sz w:val="24"/>
        </w:rPr>
      </w:pPr>
    </w:p>
    <w:p w:rsidR="00356C67" w:rsidRDefault="00356C67" w:rsidP="00356C67">
      <w:pPr>
        <w:spacing w:line="0" w:lineRule="atLeast"/>
        <w:rPr>
          <w:rFonts w:ascii="Times New Roman" w:eastAsia="Times New Roman" w:hAnsi="Times New Roman"/>
          <w:b/>
          <w:sz w:val="24"/>
        </w:rPr>
      </w:pPr>
      <w:proofErr w:type="gramStart"/>
      <w:r>
        <w:rPr>
          <w:rFonts w:ascii="Times New Roman" w:eastAsia="Times New Roman" w:hAnsi="Times New Roman"/>
          <w:b/>
          <w:sz w:val="24"/>
        </w:rPr>
        <w:t>1.Detecting</w:t>
      </w:r>
      <w:proofErr w:type="gramEnd"/>
      <w:r>
        <w:rPr>
          <w:rFonts w:ascii="Times New Roman" w:eastAsia="Times New Roman" w:hAnsi="Times New Roman"/>
          <w:b/>
          <w:sz w:val="24"/>
        </w:rPr>
        <w:t xml:space="preserve"> the presence of a person </w:t>
      </w:r>
      <w:proofErr w:type="spellStart"/>
      <w:r>
        <w:rPr>
          <w:rFonts w:ascii="Times New Roman" w:eastAsia="Times New Roman" w:hAnsi="Times New Roman"/>
          <w:b/>
          <w:sz w:val="24"/>
        </w:rPr>
        <w:t>infront</w:t>
      </w:r>
      <w:proofErr w:type="spellEnd"/>
      <w:r>
        <w:rPr>
          <w:rFonts w:ascii="Times New Roman" w:eastAsia="Times New Roman" w:hAnsi="Times New Roman"/>
          <w:b/>
          <w:sz w:val="24"/>
        </w:rPr>
        <w:t xml:space="preserve">  the door </w:t>
      </w:r>
    </w:p>
    <w:p w:rsidR="00356C67" w:rsidRDefault="00356C67" w:rsidP="00356C67">
      <w:pPr>
        <w:spacing w:line="0" w:lineRule="atLeast"/>
        <w:rPr>
          <w:rFonts w:ascii="Times New Roman" w:eastAsia="Times New Roman" w:hAnsi="Times New Roman"/>
          <w:b/>
          <w:sz w:val="24"/>
        </w:rPr>
      </w:pPr>
    </w:p>
    <w:p w:rsidR="00356C67" w:rsidRPr="00414FB2" w:rsidRDefault="00356C67" w:rsidP="00356C67">
      <w:pPr>
        <w:spacing w:line="0" w:lineRule="atLeast"/>
        <w:rPr>
          <w:rFonts w:ascii="Times New Roman" w:eastAsia="Times New Roman" w:hAnsi="Times New Roman"/>
          <w:sz w:val="24"/>
        </w:rPr>
      </w:pPr>
      <w:r w:rsidRPr="00414FB2">
        <w:rPr>
          <w:rFonts w:ascii="Times New Roman" w:eastAsia="Times New Roman" w:hAnsi="Times New Roman"/>
          <w:sz w:val="24"/>
        </w:rPr>
        <w:t>O</w:t>
      </w:r>
      <w:r>
        <w:rPr>
          <w:rFonts w:ascii="Times New Roman" w:eastAsia="Times New Roman" w:hAnsi="Times New Roman"/>
          <w:sz w:val="24"/>
        </w:rPr>
        <w:t>ur product makes use of ultrasonic sensors to detect a human within a specified range</w:t>
      </w:r>
    </w:p>
    <w:p w:rsidR="00356C67" w:rsidRDefault="00356C67" w:rsidP="00356C67">
      <w:pPr>
        <w:spacing w:line="0" w:lineRule="atLeast"/>
        <w:rPr>
          <w:rFonts w:ascii="Times New Roman" w:eastAsia="Times New Roman" w:hAnsi="Times New Roman"/>
          <w:b/>
          <w:sz w:val="24"/>
        </w:rPr>
      </w:pPr>
    </w:p>
    <w:p w:rsidR="00356C67" w:rsidRDefault="00356C67" w:rsidP="00356C67">
      <w:pPr>
        <w:spacing w:line="0" w:lineRule="atLeast"/>
        <w:rPr>
          <w:rFonts w:ascii="Times New Roman" w:eastAsia="Times New Roman" w:hAnsi="Times New Roman"/>
          <w:b/>
          <w:sz w:val="24"/>
        </w:rPr>
      </w:pPr>
    </w:p>
    <w:p w:rsidR="00356C67" w:rsidRDefault="00356C67" w:rsidP="00356C67">
      <w:pPr>
        <w:spacing w:line="0" w:lineRule="atLeast"/>
        <w:rPr>
          <w:rFonts w:ascii="Times New Roman" w:eastAsia="Times New Roman" w:hAnsi="Times New Roman"/>
          <w:b/>
          <w:sz w:val="24"/>
        </w:rPr>
      </w:pPr>
      <w:proofErr w:type="gramStart"/>
      <w:r>
        <w:rPr>
          <w:rFonts w:ascii="Times New Roman" w:eastAsia="Times New Roman" w:hAnsi="Times New Roman"/>
          <w:b/>
          <w:sz w:val="24"/>
        </w:rPr>
        <w:t>2.Capturing</w:t>
      </w:r>
      <w:proofErr w:type="gramEnd"/>
      <w:r>
        <w:rPr>
          <w:rFonts w:ascii="Times New Roman" w:eastAsia="Times New Roman" w:hAnsi="Times New Roman"/>
          <w:b/>
          <w:sz w:val="24"/>
        </w:rPr>
        <w:t xml:space="preserve"> photos of the person </w:t>
      </w:r>
    </w:p>
    <w:p w:rsidR="00356C67" w:rsidRDefault="00356C67" w:rsidP="00356C67">
      <w:pPr>
        <w:spacing w:line="0" w:lineRule="atLeast"/>
        <w:rPr>
          <w:rFonts w:ascii="Times New Roman" w:eastAsia="Times New Roman" w:hAnsi="Times New Roman"/>
          <w:b/>
          <w:sz w:val="24"/>
        </w:rPr>
      </w:pPr>
    </w:p>
    <w:p w:rsidR="00356C67" w:rsidRDefault="00356C67" w:rsidP="00356C67">
      <w:pPr>
        <w:spacing w:line="0" w:lineRule="atLeast"/>
        <w:rPr>
          <w:rFonts w:ascii="Times New Roman" w:eastAsia="Times New Roman" w:hAnsi="Times New Roman"/>
          <w:sz w:val="24"/>
        </w:rPr>
      </w:pPr>
      <w:r w:rsidRPr="00307406">
        <w:rPr>
          <w:rFonts w:ascii="Times New Roman" w:eastAsia="Times New Roman" w:hAnsi="Times New Roman"/>
          <w:sz w:val="24"/>
        </w:rPr>
        <w:t xml:space="preserve">One </w:t>
      </w:r>
      <w:r>
        <w:rPr>
          <w:rFonts w:ascii="Times New Roman" w:eastAsia="Times New Roman" w:hAnsi="Times New Roman"/>
          <w:sz w:val="24"/>
        </w:rPr>
        <w:t xml:space="preserve">of the main objectives of our project was to enable our product </w:t>
      </w:r>
      <w:proofErr w:type="gramStart"/>
      <w:r>
        <w:rPr>
          <w:rFonts w:ascii="Times New Roman" w:eastAsia="Times New Roman" w:hAnsi="Times New Roman"/>
          <w:sz w:val="24"/>
        </w:rPr>
        <w:t>to</w:t>
      </w:r>
      <w:proofErr w:type="gramEnd"/>
      <w:r>
        <w:rPr>
          <w:rFonts w:ascii="Times New Roman" w:eastAsia="Times New Roman" w:hAnsi="Times New Roman"/>
          <w:sz w:val="24"/>
        </w:rPr>
        <w:t xml:space="preserve"> successfully </w:t>
      </w:r>
    </w:p>
    <w:p w:rsidR="00356C67" w:rsidRDefault="00356C67" w:rsidP="00356C67">
      <w:pPr>
        <w:spacing w:line="0" w:lineRule="atLeast"/>
        <w:rPr>
          <w:rFonts w:ascii="Times New Roman" w:eastAsia="Times New Roman" w:hAnsi="Times New Roman"/>
          <w:sz w:val="24"/>
        </w:rPr>
      </w:pPr>
    </w:p>
    <w:p w:rsidR="00356C67" w:rsidRDefault="00356C67" w:rsidP="00356C67">
      <w:pPr>
        <w:spacing w:line="0" w:lineRule="atLeast"/>
        <w:rPr>
          <w:rFonts w:ascii="Times New Roman" w:eastAsia="Times New Roman" w:hAnsi="Times New Roman"/>
          <w:sz w:val="24"/>
        </w:rPr>
      </w:pPr>
      <w:proofErr w:type="gramStart"/>
      <w:r>
        <w:rPr>
          <w:rFonts w:ascii="Times New Roman" w:eastAsia="Times New Roman" w:hAnsi="Times New Roman"/>
          <w:sz w:val="24"/>
        </w:rPr>
        <w:t>capture</w:t>
      </w:r>
      <w:proofErr w:type="gramEnd"/>
      <w:r>
        <w:rPr>
          <w:rFonts w:ascii="Times New Roman" w:eastAsia="Times New Roman" w:hAnsi="Times New Roman"/>
          <w:sz w:val="24"/>
        </w:rPr>
        <w:t xml:space="preserve"> photos of the person standing </w:t>
      </w:r>
      <w:proofErr w:type="spellStart"/>
      <w:r>
        <w:rPr>
          <w:rFonts w:ascii="Times New Roman" w:eastAsia="Times New Roman" w:hAnsi="Times New Roman"/>
          <w:sz w:val="24"/>
        </w:rPr>
        <w:t>infront</w:t>
      </w:r>
      <w:proofErr w:type="spellEnd"/>
      <w:r>
        <w:rPr>
          <w:rFonts w:ascii="Times New Roman" w:eastAsia="Times New Roman" w:hAnsi="Times New Roman"/>
          <w:sz w:val="24"/>
        </w:rPr>
        <w:t xml:space="preserve"> the door  </w:t>
      </w:r>
    </w:p>
    <w:p w:rsidR="00356C67" w:rsidRDefault="00356C67" w:rsidP="00356C67">
      <w:pPr>
        <w:spacing w:line="0" w:lineRule="atLeast"/>
        <w:rPr>
          <w:rFonts w:ascii="Times New Roman" w:eastAsia="Times New Roman" w:hAnsi="Times New Roman"/>
          <w:sz w:val="24"/>
        </w:rPr>
      </w:pPr>
    </w:p>
    <w:p w:rsidR="00356C67" w:rsidRDefault="00356C67" w:rsidP="00356C67">
      <w:pPr>
        <w:spacing w:line="0" w:lineRule="atLeast"/>
        <w:rPr>
          <w:rFonts w:ascii="Times New Roman" w:eastAsia="Times New Roman" w:hAnsi="Times New Roman"/>
          <w:sz w:val="24"/>
        </w:rPr>
      </w:pPr>
    </w:p>
    <w:p w:rsidR="00356C67" w:rsidRDefault="00356C67" w:rsidP="00356C67">
      <w:pPr>
        <w:spacing w:line="0" w:lineRule="atLeast"/>
        <w:rPr>
          <w:rFonts w:ascii="Times New Roman" w:eastAsia="Times New Roman" w:hAnsi="Times New Roman"/>
          <w:b/>
          <w:sz w:val="24"/>
        </w:rPr>
      </w:pPr>
      <w:proofErr w:type="gramStart"/>
      <w:r>
        <w:rPr>
          <w:rFonts w:ascii="Times New Roman" w:eastAsia="Times New Roman" w:hAnsi="Times New Roman"/>
          <w:b/>
          <w:sz w:val="24"/>
        </w:rPr>
        <w:t>3.</w:t>
      </w:r>
      <w:r w:rsidRPr="00307406">
        <w:rPr>
          <w:rFonts w:ascii="Times New Roman" w:eastAsia="Times New Roman" w:hAnsi="Times New Roman"/>
          <w:b/>
          <w:sz w:val="24"/>
        </w:rPr>
        <w:t>Sen</w:t>
      </w:r>
      <w:r>
        <w:rPr>
          <w:rFonts w:ascii="Times New Roman" w:eastAsia="Times New Roman" w:hAnsi="Times New Roman"/>
          <w:b/>
          <w:sz w:val="24"/>
        </w:rPr>
        <w:t>ding</w:t>
      </w:r>
      <w:proofErr w:type="gramEnd"/>
      <w:r>
        <w:rPr>
          <w:rFonts w:ascii="Times New Roman" w:eastAsia="Times New Roman" w:hAnsi="Times New Roman"/>
          <w:b/>
          <w:sz w:val="24"/>
        </w:rPr>
        <w:t xml:space="preserve"> push notifications to the user </w:t>
      </w:r>
    </w:p>
    <w:p w:rsidR="00356C67" w:rsidRDefault="00356C67" w:rsidP="00356C67">
      <w:pPr>
        <w:spacing w:line="0" w:lineRule="atLeast"/>
        <w:rPr>
          <w:rFonts w:ascii="Times New Roman" w:eastAsia="Times New Roman" w:hAnsi="Times New Roman"/>
          <w:b/>
          <w:sz w:val="24"/>
        </w:rPr>
      </w:pPr>
    </w:p>
    <w:p w:rsidR="00356C67" w:rsidRDefault="00356C67" w:rsidP="00356C67">
      <w:pPr>
        <w:spacing w:line="0" w:lineRule="atLeast"/>
        <w:rPr>
          <w:rFonts w:ascii="Times New Roman" w:eastAsia="Times New Roman" w:hAnsi="Times New Roman"/>
          <w:sz w:val="24"/>
        </w:rPr>
      </w:pPr>
      <w:r w:rsidRPr="00307406">
        <w:rPr>
          <w:rFonts w:ascii="Times New Roman" w:eastAsia="Times New Roman" w:hAnsi="Times New Roman"/>
          <w:sz w:val="24"/>
        </w:rPr>
        <w:t xml:space="preserve">This </w:t>
      </w:r>
      <w:r>
        <w:rPr>
          <w:rFonts w:ascii="Times New Roman" w:eastAsia="Times New Roman" w:hAnsi="Times New Roman"/>
          <w:sz w:val="24"/>
        </w:rPr>
        <w:t xml:space="preserve">was one of the primary objectives our </w:t>
      </w:r>
      <w:proofErr w:type="spellStart"/>
      <w:r>
        <w:rPr>
          <w:rFonts w:ascii="Times New Roman" w:eastAsia="Times New Roman" w:hAnsi="Times New Roman"/>
          <w:sz w:val="24"/>
        </w:rPr>
        <w:t>our</w:t>
      </w:r>
      <w:proofErr w:type="spellEnd"/>
      <w:r>
        <w:rPr>
          <w:rFonts w:ascii="Times New Roman" w:eastAsia="Times New Roman" w:hAnsi="Times New Roman"/>
          <w:sz w:val="24"/>
        </w:rPr>
        <w:t xml:space="preserve"> project as well. </w:t>
      </w:r>
      <w:proofErr w:type="gramStart"/>
      <w:r>
        <w:rPr>
          <w:rFonts w:ascii="Times New Roman" w:eastAsia="Times New Roman" w:hAnsi="Times New Roman"/>
          <w:sz w:val="24"/>
        </w:rPr>
        <w:t>we</w:t>
      </w:r>
      <w:proofErr w:type="gramEnd"/>
      <w:r>
        <w:rPr>
          <w:rFonts w:ascii="Times New Roman" w:eastAsia="Times New Roman" w:hAnsi="Times New Roman"/>
          <w:sz w:val="24"/>
        </w:rPr>
        <w:t xml:space="preserve"> had to enable our </w:t>
      </w:r>
    </w:p>
    <w:p w:rsidR="00356C67" w:rsidRDefault="00356C67" w:rsidP="00356C67">
      <w:pPr>
        <w:spacing w:line="0" w:lineRule="atLeast"/>
        <w:rPr>
          <w:rFonts w:ascii="Times New Roman" w:eastAsia="Times New Roman" w:hAnsi="Times New Roman"/>
          <w:sz w:val="24"/>
        </w:rPr>
      </w:pPr>
    </w:p>
    <w:p w:rsidR="00356C67" w:rsidRDefault="00356C67" w:rsidP="00356C67">
      <w:pPr>
        <w:spacing w:line="0" w:lineRule="atLeast"/>
        <w:rPr>
          <w:rFonts w:ascii="Times New Roman" w:eastAsia="Times New Roman" w:hAnsi="Times New Roman"/>
          <w:sz w:val="24"/>
        </w:rPr>
      </w:pPr>
      <w:proofErr w:type="gramStart"/>
      <w:r>
        <w:rPr>
          <w:rFonts w:ascii="Times New Roman" w:eastAsia="Times New Roman" w:hAnsi="Times New Roman"/>
          <w:sz w:val="24"/>
        </w:rPr>
        <w:t>product</w:t>
      </w:r>
      <w:proofErr w:type="gramEnd"/>
      <w:r>
        <w:rPr>
          <w:rFonts w:ascii="Times New Roman" w:eastAsia="Times New Roman" w:hAnsi="Times New Roman"/>
          <w:sz w:val="24"/>
        </w:rPr>
        <w:t xml:space="preserve"> to send push notifications to the user. Our product uses python inbuilt email </w:t>
      </w:r>
    </w:p>
    <w:p w:rsidR="00356C67" w:rsidRDefault="00356C67" w:rsidP="00356C67">
      <w:pPr>
        <w:spacing w:line="0" w:lineRule="atLeast"/>
        <w:rPr>
          <w:rFonts w:ascii="Times New Roman" w:eastAsia="Times New Roman" w:hAnsi="Times New Roman"/>
          <w:sz w:val="24"/>
        </w:rPr>
      </w:pPr>
    </w:p>
    <w:p w:rsidR="00356C67" w:rsidRDefault="00356C67" w:rsidP="00356C67">
      <w:pPr>
        <w:spacing w:line="0" w:lineRule="atLeast"/>
        <w:rPr>
          <w:rFonts w:ascii="Times New Roman" w:eastAsia="Times New Roman" w:hAnsi="Times New Roman"/>
          <w:sz w:val="24"/>
        </w:rPr>
      </w:pPr>
      <w:proofErr w:type="gramStart"/>
      <w:r>
        <w:rPr>
          <w:rFonts w:ascii="Times New Roman" w:eastAsia="Times New Roman" w:hAnsi="Times New Roman"/>
          <w:sz w:val="24"/>
        </w:rPr>
        <w:t>package</w:t>
      </w:r>
      <w:proofErr w:type="gramEnd"/>
      <w:r>
        <w:rPr>
          <w:rFonts w:ascii="Times New Roman" w:eastAsia="Times New Roman" w:hAnsi="Times New Roman"/>
          <w:sz w:val="24"/>
        </w:rPr>
        <w:t xml:space="preserve"> to send photos of the captured person as attachments.</w:t>
      </w:r>
    </w:p>
    <w:p w:rsidR="00356C67" w:rsidRPr="00307406" w:rsidRDefault="00356C67" w:rsidP="00356C67">
      <w:pPr>
        <w:spacing w:line="0" w:lineRule="atLeast"/>
        <w:rPr>
          <w:rFonts w:ascii="Times New Roman" w:eastAsia="Times New Roman" w:hAnsi="Times New Roman"/>
          <w:sz w:val="24"/>
        </w:rPr>
      </w:pPr>
      <w:r>
        <w:rPr>
          <w:rFonts w:ascii="Times New Roman" w:eastAsia="Times New Roman" w:hAnsi="Times New Roman"/>
          <w:sz w:val="24"/>
        </w:rPr>
        <w:t xml:space="preserve">    </w:t>
      </w:r>
    </w:p>
    <w:p w:rsidR="00356C67" w:rsidRDefault="00356C67" w:rsidP="00356C67">
      <w:pPr>
        <w:spacing w:line="0" w:lineRule="atLeast"/>
        <w:rPr>
          <w:rFonts w:ascii="Times New Roman" w:eastAsia="Times New Roman" w:hAnsi="Times New Roman"/>
          <w:b/>
          <w:sz w:val="24"/>
        </w:rPr>
      </w:pPr>
    </w:p>
    <w:p w:rsidR="00356C67" w:rsidRDefault="00356C67" w:rsidP="00356C67">
      <w:pPr>
        <w:spacing w:line="0" w:lineRule="atLeast"/>
        <w:rPr>
          <w:rFonts w:ascii="Times New Roman" w:eastAsia="Times New Roman" w:hAnsi="Times New Roman"/>
          <w:b/>
          <w:sz w:val="24"/>
        </w:rPr>
      </w:pPr>
      <w:proofErr w:type="gramStart"/>
      <w:r>
        <w:rPr>
          <w:rFonts w:ascii="Times New Roman" w:eastAsia="Times New Roman" w:hAnsi="Times New Roman"/>
          <w:b/>
          <w:sz w:val="24"/>
        </w:rPr>
        <w:t>4.Controlling</w:t>
      </w:r>
      <w:proofErr w:type="gramEnd"/>
      <w:r>
        <w:rPr>
          <w:rFonts w:ascii="Times New Roman" w:eastAsia="Times New Roman" w:hAnsi="Times New Roman"/>
          <w:b/>
          <w:sz w:val="24"/>
        </w:rPr>
        <w:t xml:space="preserve"> the Door  via Application</w:t>
      </w:r>
    </w:p>
    <w:p w:rsidR="00356C67" w:rsidRDefault="007337BB" w:rsidP="007337BB">
      <w:pPr>
        <w:tabs>
          <w:tab w:val="left" w:pos="1740"/>
        </w:tabs>
        <w:spacing w:line="144" w:lineRule="exact"/>
        <w:rPr>
          <w:rFonts w:ascii="Times New Roman" w:eastAsia="Times New Roman" w:hAnsi="Times New Roman"/>
        </w:rPr>
      </w:pPr>
      <w:r>
        <w:rPr>
          <w:rFonts w:ascii="Times New Roman" w:eastAsia="Times New Roman" w:hAnsi="Times New Roman"/>
        </w:rPr>
        <w:tab/>
      </w:r>
    </w:p>
    <w:p w:rsidR="00356C67" w:rsidRDefault="00356C67" w:rsidP="00356C67">
      <w:pPr>
        <w:spacing w:line="354" w:lineRule="auto"/>
        <w:ind w:right="20"/>
        <w:jc w:val="both"/>
        <w:rPr>
          <w:rFonts w:ascii="Times New Roman" w:eastAsia="Times New Roman" w:hAnsi="Times New Roman"/>
          <w:sz w:val="24"/>
        </w:rPr>
      </w:pPr>
      <w:r>
        <w:rPr>
          <w:rFonts w:ascii="Times New Roman" w:eastAsia="Times New Roman" w:hAnsi="Times New Roman"/>
          <w:sz w:val="24"/>
        </w:rPr>
        <w:t xml:space="preserve">We made an android </w:t>
      </w:r>
      <w:proofErr w:type="gramStart"/>
      <w:r>
        <w:rPr>
          <w:rFonts w:ascii="Times New Roman" w:eastAsia="Times New Roman" w:hAnsi="Times New Roman"/>
          <w:sz w:val="24"/>
        </w:rPr>
        <w:t>app  that</w:t>
      </w:r>
      <w:proofErr w:type="gramEnd"/>
      <w:r>
        <w:rPr>
          <w:rFonts w:ascii="Times New Roman" w:eastAsia="Times New Roman" w:hAnsi="Times New Roman"/>
          <w:sz w:val="24"/>
        </w:rPr>
        <w:t xml:space="preserve"> allows the user to control the opening and closing of the door of his/her house . </w:t>
      </w:r>
    </w:p>
    <w:p w:rsidR="00356C67" w:rsidRDefault="00356C67" w:rsidP="00356C67">
      <w:pPr>
        <w:spacing w:line="219" w:lineRule="exact"/>
        <w:rPr>
          <w:rFonts w:ascii="Times New Roman" w:eastAsia="Times New Roman" w:hAnsi="Times New Roman"/>
        </w:rPr>
      </w:pPr>
    </w:p>
    <w:p w:rsidR="00356C67" w:rsidRDefault="00356C67" w:rsidP="00356C67">
      <w:pPr>
        <w:spacing w:line="217" w:lineRule="exact"/>
        <w:rPr>
          <w:rFonts w:ascii="Times New Roman" w:eastAsia="Times New Roman" w:hAnsi="Times New Roman"/>
        </w:rPr>
      </w:pPr>
    </w:p>
    <w:p w:rsidR="00356C67" w:rsidRPr="00544DE1" w:rsidRDefault="00356C67" w:rsidP="00356C67">
      <w:pPr>
        <w:spacing w:line="0" w:lineRule="atLeast"/>
        <w:rPr>
          <w:rFonts w:ascii="Times New Roman" w:eastAsia="Times New Roman" w:hAnsi="Times New Roman"/>
          <w:b/>
          <w:sz w:val="24"/>
        </w:rPr>
      </w:pPr>
      <w:proofErr w:type="gramStart"/>
      <w:r>
        <w:rPr>
          <w:rFonts w:ascii="Times New Roman" w:eastAsia="Times New Roman" w:hAnsi="Times New Roman"/>
          <w:b/>
          <w:sz w:val="24"/>
        </w:rPr>
        <w:t>5.</w:t>
      </w:r>
      <w:r w:rsidRPr="00544DE1">
        <w:rPr>
          <w:rFonts w:ascii="Times New Roman" w:eastAsia="Times New Roman" w:hAnsi="Times New Roman"/>
          <w:b/>
          <w:sz w:val="24"/>
        </w:rPr>
        <w:t>Extensible</w:t>
      </w:r>
      <w:proofErr w:type="gramEnd"/>
      <w:r w:rsidRPr="00544DE1">
        <w:rPr>
          <w:rFonts w:ascii="Times New Roman" w:eastAsia="Times New Roman" w:hAnsi="Times New Roman"/>
          <w:b/>
          <w:sz w:val="24"/>
        </w:rPr>
        <w:t xml:space="preserve"> platform for future enhancement</w:t>
      </w:r>
    </w:p>
    <w:p w:rsidR="00356C67" w:rsidRDefault="00356C67" w:rsidP="00356C67">
      <w:pPr>
        <w:spacing w:line="144" w:lineRule="exact"/>
        <w:rPr>
          <w:rFonts w:ascii="Times New Roman" w:eastAsia="Times New Roman" w:hAnsi="Times New Roman"/>
        </w:rPr>
      </w:pPr>
    </w:p>
    <w:p w:rsidR="00356C67" w:rsidRDefault="00356C67" w:rsidP="00356C67">
      <w:pPr>
        <w:spacing w:line="350" w:lineRule="auto"/>
        <w:ind w:right="20"/>
        <w:jc w:val="both"/>
        <w:rPr>
          <w:rFonts w:ascii="Times New Roman" w:eastAsia="Times New Roman" w:hAnsi="Times New Roman"/>
          <w:sz w:val="24"/>
        </w:rPr>
      </w:pPr>
      <w:r>
        <w:rPr>
          <w:rFonts w:ascii="Times New Roman" w:eastAsia="Times New Roman" w:hAnsi="Times New Roman"/>
          <w:sz w:val="24"/>
        </w:rPr>
        <w:t>The application is to be highly extensible, with possibility of adding features in the future as needed.</w:t>
      </w:r>
    </w:p>
    <w:p w:rsidR="00356C67" w:rsidRDefault="00356C67" w:rsidP="00356C67">
      <w:pPr>
        <w:spacing w:line="215" w:lineRule="exact"/>
        <w:rPr>
          <w:rFonts w:ascii="Times New Roman" w:eastAsia="Times New Roman" w:hAnsi="Times New Roman"/>
        </w:rPr>
      </w:pPr>
    </w:p>
    <w:p w:rsidR="00057BF3" w:rsidRDefault="00057BF3">
      <w:pPr>
        <w:spacing w:after="160" w:line="259" w:lineRule="auto"/>
        <w:rPr>
          <w:rFonts w:ascii="Times New Roman" w:eastAsia="Times New Roman" w:hAnsi="Times New Roman"/>
          <w:sz w:val="24"/>
        </w:rPr>
      </w:pPr>
    </w:p>
    <w:p w:rsidR="00A1358D" w:rsidRDefault="00A1358D" w:rsidP="00961813">
      <w:pPr>
        <w:spacing w:line="0" w:lineRule="atLeast"/>
        <w:rPr>
          <w:rFonts w:ascii="Times New Roman" w:eastAsia="Times New Roman" w:hAnsi="Times New Roman"/>
          <w:sz w:val="24"/>
        </w:rPr>
      </w:pPr>
      <w:bookmarkStart w:id="6" w:name="page12"/>
      <w:bookmarkEnd w:id="6"/>
    </w:p>
    <w:p w:rsidR="00A1358D" w:rsidRDefault="00A1358D" w:rsidP="00A1358D">
      <w:pPr>
        <w:spacing w:line="200"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356C67" w:rsidRDefault="00356C67" w:rsidP="00A1358D">
      <w:pPr>
        <w:spacing w:line="252" w:lineRule="exact"/>
        <w:rPr>
          <w:rFonts w:ascii="Times New Roman" w:eastAsia="Times New Roman" w:hAnsi="Times New Roman"/>
        </w:rPr>
      </w:pPr>
    </w:p>
    <w:p w:rsidR="00A1358D" w:rsidRPr="008B4C4F" w:rsidRDefault="00A1358D" w:rsidP="00A1358D">
      <w:pPr>
        <w:spacing w:line="252" w:lineRule="exact"/>
        <w:rPr>
          <w:rFonts w:ascii="Times New Roman" w:eastAsia="Times New Roman" w:hAnsi="Times New Roman"/>
          <w:sz w:val="24"/>
          <w:szCs w:val="24"/>
        </w:rPr>
      </w:pPr>
      <w:bookmarkStart w:id="7" w:name="page16"/>
      <w:bookmarkEnd w:id="7"/>
      <w:r>
        <w:rPr>
          <w:rFonts w:ascii="Times New Roman" w:eastAsia="Times New Roman" w:hAnsi="Times New Roman"/>
        </w:rPr>
        <w:lastRenderedPageBreak/>
        <w:t xml:space="preserve">           </w:t>
      </w:r>
      <w:r w:rsidR="00CA4ACD">
        <w:rPr>
          <w:rFonts w:ascii="Times New Roman" w:eastAsia="Times New Roman" w:hAnsi="Times New Roman"/>
        </w:rPr>
        <w:t xml:space="preserve">                                                                                                                                              11</w:t>
      </w:r>
      <w:r>
        <w:rPr>
          <w:rFonts w:ascii="Times New Roman" w:eastAsia="Times New Roman" w:hAnsi="Times New Roman"/>
        </w:rPr>
        <w:t xml:space="preserve">                                                                                                                                                  </w:t>
      </w:r>
    </w:p>
    <w:p w:rsidR="00A1358D" w:rsidRPr="007D1DC4" w:rsidRDefault="007D1DC4" w:rsidP="007D1DC4">
      <w:pPr>
        <w:spacing w:line="0" w:lineRule="atLeast"/>
        <w:ind w:left="360"/>
        <w:rPr>
          <w:rFonts w:ascii="Times New Roman" w:eastAsia="Times New Roman" w:hAnsi="Times New Roman"/>
          <w:b/>
          <w:sz w:val="28"/>
        </w:rPr>
      </w:pPr>
      <w:proofErr w:type="gramStart"/>
      <w:r>
        <w:rPr>
          <w:rFonts w:ascii="Times New Roman" w:eastAsia="Times New Roman" w:hAnsi="Times New Roman"/>
          <w:b/>
          <w:sz w:val="28"/>
        </w:rPr>
        <w:t>4.</w:t>
      </w:r>
      <w:r w:rsidR="00197D56" w:rsidRPr="007D1DC4">
        <w:rPr>
          <w:rFonts w:ascii="Times New Roman" w:eastAsia="Times New Roman" w:hAnsi="Times New Roman"/>
          <w:b/>
          <w:sz w:val="28"/>
        </w:rPr>
        <w:t>Design</w:t>
      </w:r>
      <w:proofErr w:type="gramEnd"/>
      <w:r w:rsidR="00197D56" w:rsidRPr="007D1DC4">
        <w:rPr>
          <w:rFonts w:ascii="Times New Roman" w:eastAsia="Times New Roman" w:hAnsi="Times New Roman"/>
          <w:b/>
          <w:sz w:val="28"/>
        </w:rPr>
        <w:t xml:space="preserve"> </w:t>
      </w:r>
      <w:r w:rsidR="00A1358D" w:rsidRPr="007D1DC4">
        <w:rPr>
          <w:rFonts w:ascii="Times New Roman" w:eastAsia="Times New Roman" w:hAnsi="Times New Roman"/>
          <w:b/>
          <w:sz w:val="28"/>
        </w:rPr>
        <w:t>:</w:t>
      </w:r>
    </w:p>
    <w:p w:rsidR="00197D56" w:rsidRPr="00197D56" w:rsidRDefault="00197D56" w:rsidP="00197D56">
      <w:pPr>
        <w:pStyle w:val="ListParagraph"/>
        <w:spacing w:line="0" w:lineRule="atLeast"/>
        <w:rPr>
          <w:rFonts w:ascii="Times New Roman" w:eastAsia="Times New Roman" w:hAnsi="Times New Roman"/>
          <w:b/>
          <w:sz w:val="28"/>
        </w:rPr>
      </w:pPr>
    </w:p>
    <w:p w:rsidR="00A1358D" w:rsidRDefault="00A1358D" w:rsidP="00A1358D">
      <w:pPr>
        <w:spacing w:line="168" w:lineRule="exact"/>
        <w:rPr>
          <w:rFonts w:ascii="Times New Roman" w:eastAsia="Times New Roman" w:hAnsi="Times New Roman"/>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In this project we tried to build a home automation product which allows </w:t>
      </w:r>
    </w:p>
    <w:p w:rsidR="00A1358D" w:rsidRPr="007B297C" w:rsidRDefault="00A1358D" w:rsidP="00A1358D">
      <w:pPr>
        <w:spacing w:line="200" w:lineRule="exact"/>
        <w:rPr>
          <w:rFonts w:ascii="Times New Roman" w:eastAsia="Times New Roman" w:hAnsi="Times New Roman"/>
          <w:sz w:val="24"/>
          <w:szCs w:val="24"/>
        </w:rPr>
      </w:pPr>
    </w:p>
    <w:p w:rsidR="002107D5"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its</w:t>
      </w:r>
      <w:proofErr w:type="gramEnd"/>
      <w:r w:rsidRPr="007B297C">
        <w:rPr>
          <w:rFonts w:ascii="Times New Roman" w:eastAsia="Times New Roman" w:hAnsi="Times New Roman"/>
          <w:sz w:val="24"/>
          <w:szCs w:val="24"/>
        </w:rPr>
        <w:t xml:space="preserve"> users to </w:t>
      </w:r>
      <w:r w:rsidR="002107D5">
        <w:rPr>
          <w:rFonts w:ascii="Times New Roman" w:eastAsia="Times New Roman" w:hAnsi="Times New Roman"/>
          <w:sz w:val="24"/>
          <w:szCs w:val="24"/>
        </w:rPr>
        <w:t xml:space="preserve">see who in </w:t>
      </w:r>
      <w:proofErr w:type="spellStart"/>
      <w:r w:rsidR="002107D5">
        <w:rPr>
          <w:rFonts w:ascii="Times New Roman" w:eastAsia="Times New Roman" w:hAnsi="Times New Roman"/>
          <w:sz w:val="24"/>
          <w:szCs w:val="24"/>
        </w:rPr>
        <w:t>infront</w:t>
      </w:r>
      <w:proofErr w:type="spellEnd"/>
      <w:r w:rsidR="002107D5">
        <w:rPr>
          <w:rFonts w:ascii="Times New Roman" w:eastAsia="Times New Roman" w:hAnsi="Times New Roman"/>
          <w:sz w:val="24"/>
          <w:szCs w:val="24"/>
        </w:rPr>
        <w:t xml:space="preserve"> the door of </w:t>
      </w:r>
      <w:proofErr w:type="spellStart"/>
      <w:r w:rsidR="002107D5">
        <w:rPr>
          <w:rFonts w:ascii="Times New Roman" w:eastAsia="Times New Roman" w:hAnsi="Times New Roman"/>
          <w:sz w:val="24"/>
          <w:szCs w:val="24"/>
        </w:rPr>
        <w:t>there</w:t>
      </w:r>
      <w:proofErr w:type="spellEnd"/>
      <w:r w:rsidR="002107D5">
        <w:rPr>
          <w:rFonts w:ascii="Times New Roman" w:eastAsia="Times New Roman" w:hAnsi="Times New Roman"/>
          <w:sz w:val="24"/>
          <w:szCs w:val="24"/>
        </w:rPr>
        <w:t xml:space="preserve"> house and control the opening/closing </w:t>
      </w:r>
    </w:p>
    <w:p w:rsidR="002107D5" w:rsidRDefault="002107D5" w:rsidP="00A1358D">
      <w:pPr>
        <w:spacing w:line="200" w:lineRule="exact"/>
        <w:rPr>
          <w:rFonts w:ascii="Times New Roman" w:eastAsia="Times New Roman" w:hAnsi="Times New Roman"/>
          <w:sz w:val="24"/>
          <w:szCs w:val="24"/>
        </w:rPr>
      </w:pPr>
    </w:p>
    <w:p w:rsidR="00A1358D" w:rsidRPr="007B297C" w:rsidRDefault="002107D5" w:rsidP="00A1358D">
      <w:pPr>
        <w:spacing w:line="200" w:lineRule="exact"/>
        <w:rPr>
          <w:rFonts w:ascii="Times New Roman" w:eastAsia="Times New Roman" w:hAnsi="Times New Roman"/>
          <w:sz w:val="24"/>
          <w:szCs w:val="24"/>
        </w:rPr>
      </w:pPr>
      <w:proofErr w:type="gramStart"/>
      <w:r>
        <w:rPr>
          <w:rFonts w:ascii="Times New Roman" w:eastAsia="Times New Roman" w:hAnsi="Times New Roman"/>
          <w:sz w:val="24"/>
          <w:szCs w:val="24"/>
        </w:rPr>
        <w:t>of</w:t>
      </w:r>
      <w:proofErr w:type="gramEnd"/>
      <w:r>
        <w:rPr>
          <w:rFonts w:ascii="Times New Roman" w:eastAsia="Times New Roman" w:hAnsi="Times New Roman"/>
          <w:sz w:val="24"/>
          <w:szCs w:val="24"/>
        </w:rPr>
        <w:t xml:space="preserve"> the door using an app</w:t>
      </w:r>
      <w:r w:rsidR="00A1358D" w:rsidRPr="007B297C">
        <w:rPr>
          <w:rFonts w:ascii="Times New Roman" w:eastAsia="Times New Roman" w:hAnsi="Times New Roman"/>
          <w:sz w:val="24"/>
          <w:szCs w:val="24"/>
        </w:rPr>
        <w:t xml:space="preserve">. We used Raspberry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Pi ,</w:t>
      </w:r>
      <w:proofErr w:type="gramEnd"/>
      <w:r w:rsidRPr="007B297C">
        <w:rPr>
          <w:rFonts w:ascii="Times New Roman" w:eastAsia="Times New Roman" w:hAnsi="Times New Roman"/>
          <w:sz w:val="24"/>
          <w:szCs w:val="24"/>
        </w:rPr>
        <w:t xml:space="preserve"> Arduino and Google’s Android open source technology to come up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with</w:t>
      </w:r>
      <w:proofErr w:type="gramEnd"/>
      <w:r w:rsidRPr="007B297C">
        <w:rPr>
          <w:rFonts w:ascii="Times New Roman" w:eastAsia="Times New Roman" w:hAnsi="Times New Roman"/>
          <w:sz w:val="24"/>
          <w:szCs w:val="24"/>
        </w:rPr>
        <w:t xml:space="preserve"> the product. In this section we are going to take a brief look at the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proposed</w:t>
      </w:r>
      <w:proofErr w:type="gramEnd"/>
      <w:r w:rsidRPr="007B297C">
        <w:rPr>
          <w:rFonts w:ascii="Times New Roman" w:eastAsia="Times New Roman" w:hAnsi="Times New Roman"/>
          <w:sz w:val="24"/>
          <w:szCs w:val="24"/>
        </w:rPr>
        <w:t xml:space="preserve"> system  for our project which describes the working of our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product</w:t>
      </w:r>
      <w:proofErr w:type="gramEnd"/>
      <w:r w:rsidRPr="007B297C">
        <w:rPr>
          <w:rFonts w:ascii="Times New Roman" w:eastAsia="Times New Roman" w:hAnsi="Times New Roman"/>
          <w:sz w:val="24"/>
          <w:szCs w:val="24"/>
        </w:rPr>
        <w:t xml:space="preserv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We wanted to design our product in such a way that it would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send</w:t>
      </w:r>
      <w:proofErr w:type="gramEnd"/>
      <w:r w:rsidRPr="007B297C">
        <w:rPr>
          <w:rFonts w:ascii="Times New Roman" w:eastAsia="Times New Roman" w:hAnsi="Times New Roman"/>
          <w:sz w:val="24"/>
          <w:szCs w:val="24"/>
        </w:rPr>
        <w:t xml:space="preserve"> pictures of the person to the owner of the house whenever he/she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would</w:t>
      </w:r>
      <w:proofErr w:type="gramEnd"/>
      <w:r w:rsidRPr="007B297C">
        <w:rPr>
          <w:rFonts w:ascii="Times New Roman" w:eastAsia="Times New Roman" w:hAnsi="Times New Roman"/>
          <w:sz w:val="24"/>
          <w:szCs w:val="24"/>
        </w:rPr>
        <w:t xml:space="preserve"> stand </w:t>
      </w:r>
      <w:proofErr w:type="spellStart"/>
      <w:r w:rsidRPr="007B297C">
        <w:rPr>
          <w:rFonts w:ascii="Times New Roman" w:eastAsia="Times New Roman" w:hAnsi="Times New Roman"/>
          <w:sz w:val="24"/>
          <w:szCs w:val="24"/>
        </w:rPr>
        <w:t>infront</w:t>
      </w:r>
      <w:proofErr w:type="spellEnd"/>
      <w:r w:rsidRPr="007B297C">
        <w:rPr>
          <w:rFonts w:ascii="Times New Roman" w:eastAsia="Times New Roman" w:hAnsi="Times New Roman"/>
          <w:sz w:val="24"/>
          <w:szCs w:val="24"/>
        </w:rPr>
        <w:t xml:space="preserve"> the users gate  hence allowing the user to control the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gate</w:t>
      </w:r>
      <w:proofErr w:type="gramEnd"/>
      <w:r w:rsidRPr="007B297C">
        <w:rPr>
          <w:rFonts w:ascii="Times New Roman" w:eastAsia="Times New Roman" w:hAnsi="Times New Roman"/>
          <w:sz w:val="24"/>
          <w:szCs w:val="24"/>
        </w:rPr>
        <w:t xml:space="preserve"> via a phone as per  his/her wish. So we can see that our system needs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to</w:t>
      </w:r>
      <w:proofErr w:type="gramEnd"/>
      <w:r w:rsidRPr="007B297C">
        <w:rPr>
          <w:rFonts w:ascii="Times New Roman" w:eastAsia="Times New Roman" w:hAnsi="Times New Roman"/>
          <w:sz w:val="24"/>
          <w:szCs w:val="24"/>
        </w:rPr>
        <w:t xml:space="preserve"> capture photos of a person whenever it comes </w:t>
      </w:r>
      <w:proofErr w:type="spellStart"/>
      <w:r w:rsidRPr="007B297C">
        <w:rPr>
          <w:rFonts w:ascii="Times New Roman" w:eastAsia="Times New Roman" w:hAnsi="Times New Roman"/>
          <w:sz w:val="24"/>
          <w:szCs w:val="24"/>
        </w:rPr>
        <w:t>infront</w:t>
      </w:r>
      <w:proofErr w:type="spellEnd"/>
      <w:r w:rsidRPr="007B297C">
        <w:rPr>
          <w:rFonts w:ascii="Times New Roman" w:eastAsia="Times New Roman" w:hAnsi="Times New Roman"/>
          <w:sz w:val="24"/>
          <w:szCs w:val="24"/>
        </w:rPr>
        <w:t xml:space="preserve"> the gate. </w:t>
      </w:r>
      <w:proofErr w:type="spellStart"/>
      <w:proofErr w:type="gramStart"/>
      <w:r w:rsidRPr="007B297C">
        <w:rPr>
          <w:rFonts w:ascii="Times New Roman" w:eastAsia="Times New Roman" w:hAnsi="Times New Roman"/>
          <w:sz w:val="24"/>
          <w:szCs w:val="24"/>
        </w:rPr>
        <w:t>Its</w:t>
      </w:r>
      <w:proofErr w:type="spellEnd"/>
      <w:proofErr w:type="gramEnd"/>
      <w:r w:rsidRPr="007B297C">
        <w:rPr>
          <w:rFonts w:ascii="Times New Roman" w:eastAsia="Times New Roman" w:hAnsi="Times New Roman"/>
          <w:sz w:val="24"/>
          <w:szCs w:val="24"/>
        </w:rPr>
        <w:t xml:space="preserve"> quite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clear</w:t>
      </w:r>
      <w:proofErr w:type="gramEnd"/>
      <w:r w:rsidRPr="007B297C">
        <w:rPr>
          <w:rFonts w:ascii="Times New Roman" w:eastAsia="Times New Roman" w:hAnsi="Times New Roman"/>
          <w:sz w:val="24"/>
          <w:szCs w:val="24"/>
        </w:rPr>
        <w:t xml:space="preserve"> that distance is a major constraint which we have to take care of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here</w:t>
      </w:r>
      <w:proofErr w:type="gramEnd"/>
      <w:r w:rsidRPr="007B297C">
        <w:rPr>
          <w:rFonts w:ascii="Times New Roman" w:eastAsia="Times New Roman" w:hAnsi="Times New Roman"/>
          <w:sz w:val="24"/>
          <w:szCs w:val="24"/>
        </w:rPr>
        <w:t xml:space="preserve">. </w:t>
      </w:r>
    </w:p>
    <w:p w:rsidR="00A1358D" w:rsidRPr="007B297C" w:rsidRDefault="00A1358D" w:rsidP="00A1358D">
      <w:pPr>
        <w:spacing w:line="200" w:lineRule="exact"/>
        <w:rPr>
          <w:rFonts w:ascii="Times New Roman" w:eastAsia="Times New Roman" w:hAnsi="Times New Roman"/>
          <w:b/>
          <w:sz w:val="24"/>
          <w:szCs w:val="24"/>
        </w:rPr>
      </w:pPr>
    </w:p>
    <w:p w:rsidR="00A1358D" w:rsidRPr="007B297C" w:rsidRDefault="00A1358D" w:rsidP="00A1358D">
      <w:pPr>
        <w:spacing w:line="200" w:lineRule="exact"/>
        <w:rPr>
          <w:rFonts w:ascii="Times New Roman" w:eastAsia="Times New Roman" w:hAnsi="Times New Roman"/>
          <w:b/>
          <w:sz w:val="24"/>
          <w:szCs w:val="24"/>
        </w:rPr>
      </w:pPr>
    </w:p>
    <w:p w:rsidR="00A1358D" w:rsidRPr="007B297C" w:rsidRDefault="00A1358D" w:rsidP="00A1358D">
      <w:pPr>
        <w:spacing w:line="200" w:lineRule="exact"/>
        <w:rPr>
          <w:rFonts w:ascii="Times New Roman" w:eastAsia="Times New Roman" w:hAnsi="Times New Roman"/>
          <w:b/>
          <w:sz w:val="24"/>
          <w:szCs w:val="24"/>
        </w:rPr>
      </w:pPr>
    </w:p>
    <w:p w:rsidR="00A1358D" w:rsidRPr="007B297C" w:rsidRDefault="00A1358D" w:rsidP="00A1358D">
      <w:pPr>
        <w:spacing w:line="200" w:lineRule="exact"/>
        <w:rPr>
          <w:rFonts w:ascii="Times New Roman" w:eastAsia="Times New Roman" w:hAnsi="Times New Roman"/>
          <w:b/>
          <w:sz w:val="24"/>
          <w:szCs w:val="24"/>
        </w:rPr>
      </w:pPr>
      <w:r w:rsidRPr="007B297C">
        <w:rPr>
          <w:rFonts w:ascii="Times New Roman" w:eastAsia="Times New Roman" w:hAnsi="Times New Roman"/>
          <w:b/>
          <w:sz w:val="24"/>
          <w:szCs w:val="24"/>
        </w:rPr>
        <w:t xml:space="preserve">Ultrasonic </w:t>
      </w:r>
      <w:proofErr w:type="gramStart"/>
      <w:r w:rsidRPr="007B297C">
        <w:rPr>
          <w:rFonts w:ascii="Times New Roman" w:eastAsia="Times New Roman" w:hAnsi="Times New Roman"/>
          <w:b/>
          <w:sz w:val="24"/>
          <w:szCs w:val="24"/>
        </w:rPr>
        <w:t>Sensor :</w:t>
      </w:r>
      <w:proofErr w:type="gramEnd"/>
    </w:p>
    <w:p w:rsidR="00A1358D" w:rsidRPr="007B297C" w:rsidRDefault="00A1358D" w:rsidP="00A1358D">
      <w:pPr>
        <w:spacing w:line="200" w:lineRule="exact"/>
        <w:rPr>
          <w:rFonts w:ascii="Times New Roman" w:eastAsia="Times New Roman" w:hAnsi="Times New Roman"/>
          <w:b/>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To achieve the following we made use of an ultrasonic </w:t>
      </w:r>
      <w:proofErr w:type="gramStart"/>
      <w:r w:rsidRPr="007B297C">
        <w:rPr>
          <w:rFonts w:ascii="Times New Roman" w:eastAsia="Times New Roman" w:hAnsi="Times New Roman"/>
          <w:sz w:val="24"/>
          <w:szCs w:val="24"/>
        </w:rPr>
        <w:t>sensor .</w:t>
      </w:r>
      <w:proofErr w:type="gramEnd"/>
      <w:r w:rsidRPr="007B297C">
        <w:rPr>
          <w:rFonts w:ascii="Times New Roman" w:eastAsia="Times New Roman" w:hAnsi="Times New Roman"/>
          <w:sz w:val="24"/>
          <w:szCs w:val="24"/>
        </w:rPr>
        <w:t xml:space="preserv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ultrasonic</w:t>
      </w:r>
      <w:proofErr w:type="gramEnd"/>
      <w:r w:rsidRPr="007B297C">
        <w:rPr>
          <w:rFonts w:ascii="Times New Roman" w:eastAsia="Times New Roman" w:hAnsi="Times New Roman"/>
          <w:sz w:val="24"/>
          <w:szCs w:val="24"/>
        </w:rPr>
        <w:t xml:space="preserve"> sensor detects the presence of an object in a given range by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producing</w:t>
      </w:r>
      <w:proofErr w:type="gramEnd"/>
      <w:r w:rsidRPr="007B297C">
        <w:rPr>
          <w:rFonts w:ascii="Times New Roman" w:eastAsia="Times New Roman" w:hAnsi="Times New Roman"/>
          <w:sz w:val="24"/>
          <w:szCs w:val="24"/>
        </w:rPr>
        <w:t xml:space="preserve"> ultrasonic sound .  </w:t>
      </w:r>
      <w:proofErr w:type="gramStart"/>
      <w:r w:rsidRPr="007B297C">
        <w:rPr>
          <w:rFonts w:ascii="Times New Roman" w:eastAsia="Times New Roman" w:hAnsi="Times New Roman"/>
          <w:sz w:val="24"/>
          <w:szCs w:val="24"/>
        </w:rPr>
        <w:t>we</w:t>
      </w:r>
      <w:proofErr w:type="gramEnd"/>
      <w:r w:rsidRPr="007B297C">
        <w:rPr>
          <w:rFonts w:ascii="Times New Roman" w:eastAsia="Times New Roman" w:hAnsi="Times New Roman"/>
          <w:sz w:val="24"/>
          <w:szCs w:val="24"/>
        </w:rPr>
        <w:t xml:space="preserve"> attached the ultrasonic sensor to the </w:t>
      </w:r>
      <w:proofErr w:type="spellStart"/>
      <w:r w:rsidRPr="007B297C">
        <w:rPr>
          <w:rFonts w:ascii="Times New Roman" w:eastAsia="Times New Roman" w:hAnsi="Times New Roman"/>
          <w:sz w:val="24"/>
          <w:szCs w:val="24"/>
        </w:rPr>
        <w:t>gpio</w:t>
      </w:r>
      <w:proofErr w:type="spellEnd"/>
      <w:r w:rsidRPr="007B297C">
        <w:rPr>
          <w:rFonts w:ascii="Times New Roman" w:eastAsia="Times New Roman" w:hAnsi="Times New Roman"/>
          <w:sz w:val="24"/>
          <w:szCs w:val="24"/>
        </w:rPr>
        <w:t xml:space="preserv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pins</w:t>
      </w:r>
      <w:proofErr w:type="gramEnd"/>
      <w:r w:rsidRPr="007B297C">
        <w:rPr>
          <w:rFonts w:ascii="Times New Roman" w:eastAsia="Times New Roman" w:hAnsi="Times New Roman"/>
          <w:sz w:val="24"/>
          <w:szCs w:val="24"/>
        </w:rPr>
        <w:t xml:space="preserve"> of the raspberry pi and made it work in a way such that it would be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able</w:t>
      </w:r>
      <w:proofErr w:type="gramEnd"/>
      <w:r w:rsidRPr="007B297C">
        <w:rPr>
          <w:rFonts w:ascii="Times New Roman" w:eastAsia="Times New Roman" w:hAnsi="Times New Roman"/>
          <w:sz w:val="24"/>
          <w:szCs w:val="24"/>
        </w:rPr>
        <w:t xml:space="preserve"> to detect objects in  distances within 100 cm .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b/>
          <w:sz w:val="24"/>
          <w:szCs w:val="24"/>
        </w:rPr>
      </w:pPr>
      <w:r w:rsidRPr="007B297C">
        <w:rPr>
          <w:rFonts w:ascii="Times New Roman" w:eastAsia="Times New Roman" w:hAnsi="Times New Roman"/>
          <w:b/>
          <w:sz w:val="24"/>
          <w:szCs w:val="24"/>
        </w:rPr>
        <w:t>Pi Camera:</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For the purpose of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capturing</w:t>
      </w:r>
      <w:proofErr w:type="gramEnd"/>
      <w:r w:rsidRPr="007B297C">
        <w:rPr>
          <w:rFonts w:ascii="Times New Roman" w:eastAsia="Times New Roman" w:hAnsi="Times New Roman"/>
          <w:sz w:val="24"/>
          <w:szCs w:val="24"/>
        </w:rPr>
        <w:t xml:space="preserve"> photos we needed a camera module . </w:t>
      </w:r>
      <w:proofErr w:type="gramStart"/>
      <w:r w:rsidRPr="007B297C">
        <w:rPr>
          <w:rFonts w:ascii="Times New Roman" w:eastAsia="Times New Roman" w:hAnsi="Times New Roman"/>
          <w:sz w:val="24"/>
          <w:szCs w:val="24"/>
        </w:rPr>
        <w:t>raspberry</w:t>
      </w:r>
      <w:proofErr w:type="gramEnd"/>
      <w:r w:rsidRPr="007B297C">
        <w:rPr>
          <w:rFonts w:ascii="Times New Roman" w:eastAsia="Times New Roman" w:hAnsi="Times New Roman"/>
          <w:sz w:val="24"/>
          <w:szCs w:val="24"/>
        </w:rPr>
        <w:t xml:space="preserve"> pi comes with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an</w:t>
      </w:r>
      <w:proofErr w:type="gramEnd"/>
      <w:r w:rsidRPr="007B297C">
        <w:rPr>
          <w:rFonts w:ascii="Times New Roman" w:eastAsia="Times New Roman" w:hAnsi="Times New Roman"/>
          <w:sz w:val="24"/>
          <w:szCs w:val="24"/>
        </w:rPr>
        <w:t xml:space="preserve"> inbuilt camera module so we didn’t make use of any external camera.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We used the pi camera and coded it in </w:t>
      </w:r>
      <w:proofErr w:type="gramStart"/>
      <w:r w:rsidRPr="007B297C">
        <w:rPr>
          <w:rFonts w:ascii="Times New Roman" w:eastAsia="Times New Roman" w:hAnsi="Times New Roman"/>
          <w:sz w:val="24"/>
          <w:szCs w:val="24"/>
        </w:rPr>
        <w:t>a  way</w:t>
      </w:r>
      <w:proofErr w:type="gramEnd"/>
      <w:r w:rsidRPr="007B297C">
        <w:rPr>
          <w:rFonts w:ascii="Times New Roman" w:eastAsia="Times New Roman" w:hAnsi="Times New Roman"/>
          <w:sz w:val="24"/>
          <w:szCs w:val="24"/>
        </w:rPr>
        <w:t xml:space="preserve"> such that it would be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triggered</w:t>
      </w:r>
      <w:proofErr w:type="gramEnd"/>
      <w:r w:rsidRPr="007B297C">
        <w:rPr>
          <w:rFonts w:ascii="Times New Roman" w:eastAsia="Times New Roman" w:hAnsi="Times New Roman"/>
          <w:sz w:val="24"/>
          <w:szCs w:val="24"/>
        </w:rPr>
        <w:t xml:space="preserve"> to capture photos whenever the sensor detects an object.</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b/>
          <w:sz w:val="24"/>
          <w:szCs w:val="24"/>
        </w:rPr>
      </w:pPr>
    </w:p>
    <w:p w:rsidR="00A1358D" w:rsidRDefault="00A1358D"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Default="008B4C4F" w:rsidP="00A1358D">
      <w:pPr>
        <w:spacing w:line="200" w:lineRule="exact"/>
        <w:rPr>
          <w:rFonts w:ascii="Times New Roman" w:eastAsia="Times New Roman" w:hAnsi="Times New Roman"/>
          <w:b/>
          <w:sz w:val="24"/>
          <w:szCs w:val="24"/>
        </w:rPr>
      </w:pPr>
    </w:p>
    <w:p w:rsidR="008B4C4F" w:rsidRPr="007B297C" w:rsidRDefault="008B4C4F" w:rsidP="00A1358D">
      <w:pPr>
        <w:spacing w:line="200" w:lineRule="exact"/>
        <w:rPr>
          <w:rFonts w:ascii="Times New Roman" w:eastAsia="Times New Roman" w:hAnsi="Times New Roman"/>
          <w:b/>
          <w:sz w:val="24"/>
          <w:szCs w:val="24"/>
        </w:rPr>
      </w:pPr>
    </w:p>
    <w:p w:rsidR="008B4C4F" w:rsidRPr="00B761E0" w:rsidRDefault="008B4C4F" w:rsidP="00A1358D">
      <w:pPr>
        <w:spacing w:line="200" w:lineRule="exact"/>
        <w:rPr>
          <w:rFonts w:ascii="Times New Roman" w:eastAsia="Times New Roman" w:hAnsi="Times New Roman"/>
        </w:rPr>
      </w:pPr>
      <w:r w:rsidRPr="008B4C4F">
        <w:rPr>
          <w:rFonts w:ascii="Times New Roman" w:eastAsia="Times New Roman" w:hAnsi="Times New Roman"/>
          <w:sz w:val="24"/>
          <w:szCs w:val="24"/>
        </w:rPr>
        <w:lastRenderedPageBreak/>
        <w:t xml:space="preserve">   </w:t>
      </w:r>
      <w:r w:rsidR="00CA4ACD">
        <w:rPr>
          <w:rFonts w:ascii="Times New Roman" w:eastAsia="Times New Roman" w:hAnsi="Times New Roman"/>
          <w:sz w:val="24"/>
          <w:szCs w:val="24"/>
        </w:rPr>
        <w:t xml:space="preserve">                                                                                                                                </w:t>
      </w:r>
      <w:r w:rsidR="00CA4ACD" w:rsidRPr="00B761E0">
        <w:rPr>
          <w:rFonts w:ascii="Times New Roman" w:eastAsia="Times New Roman" w:hAnsi="Times New Roman"/>
        </w:rPr>
        <w:t>12</w:t>
      </w:r>
      <w:r w:rsidRPr="00B761E0">
        <w:rPr>
          <w:rFonts w:ascii="Times New Roman" w:eastAsia="Times New Roman" w:hAnsi="Times New Roman"/>
        </w:rPr>
        <w:t xml:space="preserve">                                                                                                    </w:t>
      </w:r>
      <w:r w:rsidR="007D1DC4" w:rsidRPr="00B761E0">
        <w:rPr>
          <w:rFonts w:ascii="Times New Roman" w:eastAsia="Times New Roman" w:hAnsi="Times New Roman"/>
        </w:rPr>
        <w:t xml:space="preserve">                               </w:t>
      </w:r>
    </w:p>
    <w:p w:rsidR="00A1358D" w:rsidRPr="007B297C" w:rsidRDefault="00A1358D" w:rsidP="00A1358D">
      <w:pPr>
        <w:spacing w:line="200" w:lineRule="exact"/>
        <w:rPr>
          <w:rFonts w:ascii="Times New Roman" w:eastAsia="Times New Roman" w:hAnsi="Times New Roman"/>
          <w:b/>
          <w:sz w:val="24"/>
          <w:szCs w:val="24"/>
        </w:rPr>
      </w:pPr>
      <w:r w:rsidRPr="007B297C">
        <w:rPr>
          <w:rFonts w:ascii="Times New Roman" w:eastAsia="Times New Roman" w:hAnsi="Times New Roman"/>
          <w:b/>
          <w:sz w:val="24"/>
          <w:szCs w:val="24"/>
        </w:rPr>
        <w:t>Notification:</w:t>
      </w:r>
    </w:p>
    <w:p w:rsidR="00A1358D" w:rsidRPr="007B297C" w:rsidRDefault="00A1358D" w:rsidP="00A1358D">
      <w:pPr>
        <w:spacing w:line="200" w:lineRule="exact"/>
        <w:rPr>
          <w:rFonts w:ascii="Times New Roman" w:eastAsia="Times New Roman" w:hAnsi="Times New Roman"/>
          <w:b/>
          <w:sz w:val="24"/>
          <w:szCs w:val="24"/>
        </w:rPr>
      </w:pPr>
    </w:p>
    <w:p w:rsidR="00A1358D" w:rsidRPr="007B297C" w:rsidRDefault="00A1358D" w:rsidP="00A1358D">
      <w:pPr>
        <w:spacing w:line="200" w:lineRule="exact"/>
        <w:rPr>
          <w:rFonts w:ascii="Times New Roman" w:eastAsia="Times New Roman" w:hAnsi="Times New Roman"/>
          <w:b/>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 Now we needed to transfer the captured photos to the users </w:t>
      </w:r>
      <w:proofErr w:type="gramStart"/>
      <w:r w:rsidRPr="007B297C">
        <w:rPr>
          <w:rFonts w:ascii="Times New Roman" w:eastAsia="Times New Roman" w:hAnsi="Times New Roman"/>
          <w:sz w:val="24"/>
          <w:szCs w:val="24"/>
        </w:rPr>
        <w:t>phone .</w:t>
      </w:r>
      <w:proofErr w:type="gramEnd"/>
      <w:r w:rsidRPr="007B297C">
        <w:rPr>
          <w:rFonts w:ascii="Times New Roman" w:eastAsia="Times New Roman" w:hAnsi="Times New Roman"/>
          <w:sz w:val="24"/>
          <w:szCs w:val="24"/>
        </w:rPr>
        <w:t xml:space="preserve"> </w:t>
      </w:r>
      <w:proofErr w:type="gramStart"/>
      <w:r w:rsidRPr="007B297C">
        <w:rPr>
          <w:rFonts w:ascii="Times New Roman" w:eastAsia="Times New Roman" w:hAnsi="Times New Roman"/>
          <w:sz w:val="24"/>
          <w:szCs w:val="24"/>
        </w:rPr>
        <w:t>so</w:t>
      </w:r>
      <w:proofErr w:type="gramEnd"/>
      <w:r w:rsidRPr="007B297C">
        <w:rPr>
          <w:rFonts w:ascii="Times New Roman" w:eastAsia="Times New Roman" w:hAnsi="Times New Roman"/>
          <w:sz w:val="24"/>
          <w:szCs w:val="24"/>
        </w:rPr>
        <w:t xml:space="preserve"> </w:t>
      </w:r>
    </w:p>
    <w:p w:rsidR="00A1358D" w:rsidRPr="007B297C" w:rsidRDefault="00A1358D" w:rsidP="00A1358D">
      <w:pPr>
        <w:spacing w:line="200" w:lineRule="exact"/>
        <w:rPr>
          <w:rFonts w:ascii="Times New Roman" w:eastAsia="Times New Roman" w:hAnsi="Times New Roman"/>
          <w:sz w:val="24"/>
          <w:szCs w:val="24"/>
        </w:rPr>
      </w:pPr>
    </w:p>
    <w:p w:rsidR="00A1358D"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we</w:t>
      </w:r>
      <w:proofErr w:type="gramEnd"/>
      <w:r w:rsidRPr="007B297C">
        <w:rPr>
          <w:rFonts w:ascii="Times New Roman" w:eastAsia="Times New Roman" w:hAnsi="Times New Roman"/>
          <w:sz w:val="24"/>
          <w:szCs w:val="24"/>
        </w:rPr>
        <w:t xml:space="preserve"> made use of python’s email package which sends those photos to as </w:t>
      </w:r>
    </w:p>
    <w:p w:rsidR="00A1358D"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attachments</w:t>
      </w:r>
      <w:proofErr w:type="gramEnd"/>
      <w:r w:rsidRPr="007B297C">
        <w:rPr>
          <w:rFonts w:ascii="Times New Roman" w:eastAsia="Times New Roman" w:hAnsi="Times New Roman"/>
          <w:sz w:val="24"/>
          <w:szCs w:val="24"/>
        </w:rPr>
        <w:t xml:space="preserve"> to the user in the form of a push notification . </w:t>
      </w:r>
      <w:proofErr w:type="gramStart"/>
      <w:r w:rsidRPr="007B297C">
        <w:rPr>
          <w:rFonts w:ascii="Times New Roman" w:eastAsia="Times New Roman" w:hAnsi="Times New Roman"/>
          <w:sz w:val="24"/>
          <w:szCs w:val="24"/>
        </w:rPr>
        <w:t>once</w:t>
      </w:r>
      <w:proofErr w:type="gramEnd"/>
      <w:r w:rsidRPr="007B297C">
        <w:rPr>
          <w:rFonts w:ascii="Times New Roman" w:eastAsia="Times New Roman" w:hAnsi="Times New Roman"/>
          <w:sz w:val="24"/>
          <w:szCs w:val="24"/>
        </w:rPr>
        <w:t xml:space="preserve"> the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user</w:t>
      </w:r>
      <w:proofErr w:type="gramEnd"/>
      <w:r w:rsidRPr="007B297C">
        <w:rPr>
          <w:rFonts w:ascii="Times New Roman" w:eastAsia="Times New Roman" w:hAnsi="Times New Roman"/>
          <w:sz w:val="24"/>
          <w:szCs w:val="24"/>
        </w:rPr>
        <w:t xml:space="preserve"> receives these photos he would control the opening of the gate using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his</w:t>
      </w:r>
      <w:proofErr w:type="gramEnd"/>
      <w:r w:rsidRPr="007B297C">
        <w:rPr>
          <w:rFonts w:ascii="Times New Roman" w:eastAsia="Times New Roman" w:hAnsi="Times New Roman"/>
          <w:sz w:val="24"/>
          <w:szCs w:val="24"/>
        </w:rPr>
        <w:t xml:space="preserve"> phone  .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we</w:t>
      </w:r>
      <w:proofErr w:type="gramEnd"/>
      <w:r w:rsidRPr="007B297C">
        <w:rPr>
          <w:rFonts w:ascii="Times New Roman" w:eastAsia="Times New Roman" w:hAnsi="Times New Roman"/>
          <w:sz w:val="24"/>
          <w:szCs w:val="24"/>
        </w:rPr>
        <w:t xml:space="preserve"> made an android app which fulfils this purpose .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b/>
          <w:sz w:val="24"/>
          <w:szCs w:val="24"/>
        </w:rPr>
      </w:pPr>
      <w:r w:rsidRPr="007B297C">
        <w:rPr>
          <w:rFonts w:ascii="Times New Roman" w:eastAsia="Times New Roman" w:hAnsi="Times New Roman"/>
          <w:b/>
          <w:sz w:val="24"/>
          <w:szCs w:val="24"/>
        </w:rPr>
        <w:t xml:space="preserve">Arduino and </w:t>
      </w:r>
      <w:proofErr w:type="gramStart"/>
      <w:r w:rsidRPr="007B297C">
        <w:rPr>
          <w:rFonts w:ascii="Times New Roman" w:eastAsia="Times New Roman" w:hAnsi="Times New Roman"/>
          <w:b/>
          <w:sz w:val="24"/>
          <w:szCs w:val="24"/>
        </w:rPr>
        <w:t>Servomotor :</w:t>
      </w:r>
      <w:proofErr w:type="gramEnd"/>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For making the gate we made use of Arduino whose pins have been</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r w:rsidRPr="007B297C">
        <w:rPr>
          <w:rFonts w:ascii="Times New Roman" w:eastAsia="Times New Roman" w:hAnsi="Times New Roman"/>
          <w:sz w:val="24"/>
          <w:szCs w:val="24"/>
        </w:rPr>
        <w:t xml:space="preserve"> </w:t>
      </w:r>
      <w:proofErr w:type="gramStart"/>
      <w:r w:rsidRPr="007B297C">
        <w:rPr>
          <w:rFonts w:ascii="Times New Roman" w:eastAsia="Times New Roman" w:hAnsi="Times New Roman"/>
          <w:sz w:val="24"/>
          <w:szCs w:val="24"/>
        </w:rPr>
        <w:t>connected</w:t>
      </w:r>
      <w:proofErr w:type="gramEnd"/>
      <w:r w:rsidRPr="007B297C">
        <w:rPr>
          <w:rFonts w:ascii="Times New Roman" w:eastAsia="Times New Roman" w:hAnsi="Times New Roman"/>
          <w:sz w:val="24"/>
          <w:szCs w:val="24"/>
        </w:rPr>
        <w:t xml:space="preserve"> to the servomotor .We have used </w:t>
      </w:r>
      <w:proofErr w:type="spellStart"/>
      <w:r w:rsidRPr="007B297C">
        <w:rPr>
          <w:rFonts w:ascii="Times New Roman" w:eastAsia="Times New Roman" w:hAnsi="Times New Roman"/>
          <w:sz w:val="24"/>
          <w:szCs w:val="24"/>
        </w:rPr>
        <w:t>arduino’s</w:t>
      </w:r>
      <w:proofErr w:type="spellEnd"/>
      <w:r w:rsidRPr="007B297C">
        <w:rPr>
          <w:rFonts w:ascii="Times New Roman" w:eastAsia="Times New Roman" w:hAnsi="Times New Roman"/>
          <w:sz w:val="24"/>
          <w:szCs w:val="24"/>
        </w:rPr>
        <w:t xml:space="preserve"> Bluetooth module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to</w:t>
      </w:r>
      <w:proofErr w:type="gramEnd"/>
      <w:r w:rsidRPr="007B297C">
        <w:rPr>
          <w:rFonts w:ascii="Times New Roman" w:eastAsia="Times New Roman" w:hAnsi="Times New Roman"/>
          <w:sz w:val="24"/>
          <w:szCs w:val="24"/>
        </w:rPr>
        <w:t xml:space="preserve"> make it  discoverable .  </w:t>
      </w:r>
      <w:proofErr w:type="gramStart"/>
      <w:r w:rsidRPr="007B297C">
        <w:rPr>
          <w:rFonts w:ascii="Times New Roman" w:eastAsia="Times New Roman" w:hAnsi="Times New Roman"/>
          <w:sz w:val="24"/>
          <w:szCs w:val="24"/>
        </w:rPr>
        <w:t>when</w:t>
      </w:r>
      <w:proofErr w:type="gramEnd"/>
      <w:r w:rsidRPr="007B297C">
        <w:rPr>
          <w:rFonts w:ascii="Times New Roman" w:eastAsia="Times New Roman" w:hAnsi="Times New Roman"/>
          <w:sz w:val="24"/>
          <w:szCs w:val="24"/>
        </w:rPr>
        <w:t xml:space="preserve"> the Arduino receives information from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the</w:t>
      </w:r>
      <w:proofErr w:type="gramEnd"/>
      <w:r w:rsidRPr="007B297C">
        <w:rPr>
          <w:rFonts w:ascii="Times New Roman" w:eastAsia="Times New Roman" w:hAnsi="Times New Roman"/>
          <w:sz w:val="24"/>
          <w:szCs w:val="24"/>
        </w:rPr>
        <w:t xml:space="preserve"> mobile device it rotates the servo hence resulting in the opening and </w:t>
      </w:r>
    </w:p>
    <w:p w:rsidR="00A1358D" w:rsidRPr="007B297C" w:rsidRDefault="00A1358D" w:rsidP="00A1358D">
      <w:pPr>
        <w:spacing w:line="200" w:lineRule="exact"/>
        <w:rPr>
          <w:rFonts w:ascii="Times New Roman" w:eastAsia="Times New Roman" w:hAnsi="Times New Roman"/>
          <w:sz w:val="24"/>
          <w:szCs w:val="24"/>
        </w:rPr>
      </w:pPr>
    </w:p>
    <w:p w:rsidR="00A1358D" w:rsidRPr="007B297C" w:rsidRDefault="00A1358D" w:rsidP="00A1358D">
      <w:pPr>
        <w:spacing w:line="200" w:lineRule="exact"/>
        <w:rPr>
          <w:rFonts w:ascii="Times New Roman" w:eastAsia="Times New Roman" w:hAnsi="Times New Roman"/>
          <w:sz w:val="24"/>
          <w:szCs w:val="24"/>
        </w:rPr>
      </w:pPr>
      <w:proofErr w:type="gramStart"/>
      <w:r w:rsidRPr="007B297C">
        <w:rPr>
          <w:rFonts w:ascii="Times New Roman" w:eastAsia="Times New Roman" w:hAnsi="Times New Roman"/>
          <w:sz w:val="24"/>
          <w:szCs w:val="24"/>
        </w:rPr>
        <w:t>closing</w:t>
      </w:r>
      <w:proofErr w:type="gramEnd"/>
      <w:r w:rsidRPr="007B297C">
        <w:rPr>
          <w:rFonts w:ascii="Times New Roman" w:eastAsia="Times New Roman" w:hAnsi="Times New Roman"/>
          <w:sz w:val="24"/>
          <w:szCs w:val="24"/>
        </w:rPr>
        <w:t xml:space="preserve"> of the gate fulfilling the purpose of our project. </w:t>
      </w:r>
    </w:p>
    <w:p w:rsidR="00A1358D" w:rsidRPr="007B297C" w:rsidRDefault="00A1358D" w:rsidP="00A1358D">
      <w:pPr>
        <w:spacing w:line="200" w:lineRule="exact"/>
        <w:rPr>
          <w:rFonts w:ascii="Times New Roman" w:eastAsia="Times New Roman" w:hAnsi="Times New Roman"/>
          <w:sz w:val="24"/>
          <w:szCs w:val="24"/>
        </w:rPr>
      </w:pPr>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223"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421F07" w:rsidRDefault="00421F07" w:rsidP="00A1358D">
      <w:pPr>
        <w:spacing w:line="252" w:lineRule="exact"/>
        <w:rPr>
          <w:rFonts w:ascii="Times New Roman" w:eastAsia="Times New Roman" w:hAnsi="Times New Roman"/>
        </w:rPr>
      </w:pPr>
    </w:p>
    <w:p w:rsidR="00421F07" w:rsidRDefault="00421F07" w:rsidP="00A1358D">
      <w:pPr>
        <w:spacing w:line="252" w:lineRule="exact"/>
        <w:rPr>
          <w:rFonts w:ascii="Times New Roman" w:eastAsia="Times New Roman" w:hAnsi="Times New Roman"/>
        </w:rPr>
      </w:pPr>
    </w:p>
    <w:p w:rsidR="00421F07" w:rsidRDefault="00421F07" w:rsidP="00A1358D">
      <w:pPr>
        <w:spacing w:line="252" w:lineRule="exact"/>
        <w:rPr>
          <w:rFonts w:ascii="Times New Roman" w:eastAsia="Times New Roman" w:hAnsi="Times New Roman"/>
        </w:rPr>
      </w:pPr>
    </w:p>
    <w:p w:rsidR="00421F07" w:rsidRDefault="00421F07" w:rsidP="00A1358D">
      <w:pPr>
        <w:spacing w:line="252" w:lineRule="exact"/>
        <w:rPr>
          <w:rFonts w:ascii="Times New Roman" w:eastAsia="Times New Roman" w:hAnsi="Times New Roman"/>
        </w:rPr>
      </w:pPr>
    </w:p>
    <w:p w:rsidR="004030BD" w:rsidRDefault="00CA4ACD" w:rsidP="00A1358D">
      <w:pPr>
        <w:spacing w:line="252" w:lineRule="exact"/>
        <w:rPr>
          <w:rFonts w:ascii="Times New Roman" w:eastAsia="Times New Roman" w:hAnsi="Times New Roman"/>
        </w:rPr>
      </w:pPr>
      <w:r>
        <w:rPr>
          <w:rFonts w:ascii="Times New Roman" w:eastAsia="Times New Roman" w:hAnsi="Times New Roman"/>
        </w:rPr>
        <w:lastRenderedPageBreak/>
        <w:t xml:space="preserve">                                                                                                                                                                  13</w:t>
      </w:r>
    </w:p>
    <w:p w:rsidR="004030BD" w:rsidRDefault="007D1DC4">
      <w:pPr>
        <w:spacing w:after="160" w:line="259" w:lineRule="auto"/>
        <w:rPr>
          <w:rFonts w:ascii="Times New Roman" w:eastAsia="Times New Roman" w:hAnsi="Times New Roman"/>
          <w:b/>
          <w:sz w:val="24"/>
          <w:szCs w:val="24"/>
        </w:rPr>
      </w:pPr>
      <w:proofErr w:type="gramStart"/>
      <w:r>
        <w:rPr>
          <w:rFonts w:ascii="Times New Roman" w:eastAsia="Times New Roman" w:hAnsi="Times New Roman"/>
          <w:b/>
          <w:sz w:val="24"/>
          <w:szCs w:val="24"/>
        </w:rPr>
        <w:t>5.</w:t>
      </w:r>
      <w:r w:rsidR="004030BD" w:rsidRPr="004030BD">
        <w:rPr>
          <w:rFonts w:ascii="Times New Roman" w:eastAsia="Times New Roman" w:hAnsi="Times New Roman"/>
          <w:b/>
          <w:sz w:val="24"/>
          <w:szCs w:val="24"/>
        </w:rPr>
        <w:t>HARDWARE</w:t>
      </w:r>
      <w:proofErr w:type="gramEnd"/>
      <w:r w:rsidR="004030BD" w:rsidRPr="004030BD">
        <w:rPr>
          <w:rFonts w:ascii="Times New Roman" w:eastAsia="Times New Roman" w:hAnsi="Times New Roman"/>
          <w:b/>
          <w:sz w:val="24"/>
          <w:szCs w:val="24"/>
        </w:rPr>
        <w:t xml:space="preserve">  SCHEMATIC</w:t>
      </w:r>
      <w:r w:rsidR="004030BD">
        <w:rPr>
          <w:rFonts w:ascii="Times New Roman" w:eastAsia="Times New Roman" w:hAnsi="Times New Roman"/>
          <w:b/>
          <w:sz w:val="24"/>
          <w:szCs w:val="24"/>
        </w:rPr>
        <w:t xml:space="preserve"> </w:t>
      </w:r>
    </w:p>
    <w:p w:rsidR="004030BD" w:rsidRDefault="004030BD">
      <w:pPr>
        <w:spacing w:after="160" w:line="259" w:lineRule="auto"/>
        <w:rPr>
          <w:rFonts w:ascii="Times New Roman" w:eastAsia="Times New Roman" w:hAnsi="Times New Roman"/>
          <w:sz w:val="24"/>
          <w:szCs w:val="24"/>
        </w:rPr>
      </w:pPr>
    </w:p>
    <w:p w:rsidR="007E049A" w:rsidRDefault="004030BD">
      <w:pPr>
        <w:spacing w:after="160" w:line="259" w:lineRule="auto"/>
        <w:rPr>
          <w:rFonts w:ascii="Times New Roman" w:eastAsia="Times New Roman" w:hAnsi="Times New Roman"/>
          <w:sz w:val="24"/>
          <w:szCs w:val="24"/>
        </w:rPr>
      </w:pPr>
      <w:r w:rsidRPr="004030BD">
        <w:rPr>
          <w:rFonts w:ascii="Times New Roman" w:eastAsia="Times New Roman" w:hAnsi="Times New Roman"/>
          <w:sz w:val="24"/>
          <w:szCs w:val="24"/>
        </w:rPr>
        <w:t xml:space="preserve">In this section we are </w:t>
      </w:r>
      <w:r>
        <w:rPr>
          <w:rFonts w:ascii="Times New Roman" w:eastAsia="Times New Roman" w:hAnsi="Times New Roman"/>
          <w:sz w:val="24"/>
          <w:szCs w:val="24"/>
        </w:rPr>
        <w:t xml:space="preserve">going to have a look at the hardware schematic for a better </w:t>
      </w:r>
    </w:p>
    <w:p w:rsidR="004030BD" w:rsidRDefault="004030BD">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understanding</w:t>
      </w:r>
      <w:proofErr w:type="gramEnd"/>
      <w:r>
        <w:rPr>
          <w:rFonts w:ascii="Times New Roman" w:eastAsia="Times New Roman" w:hAnsi="Times New Roman"/>
          <w:sz w:val="24"/>
          <w:szCs w:val="24"/>
        </w:rPr>
        <w:t xml:space="preserve"> of our project  . </w:t>
      </w:r>
    </w:p>
    <w:p w:rsidR="004030BD" w:rsidRDefault="004030BD">
      <w:pPr>
        <w:spacing w:after="160" w:line="259" w:lineRule="auto"/>
        <w:rPr>
          <w:rFonts w:ascii="Times New Roman" w:eastAsia="Times New Roman" w:hAnsi="Times New Roman"/>
          <w:sz w:val="24"/>
          <w:szCs w:val="24"/>
        </w:rPr>
      </w:pPr>
    </w:p>
    <w:p w:rsidR="007E049A" w:rsidRDefault="004030BD">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 xml:space="preserve">Firstly we worked with </w:t>
      </w:r>
      <w:proofErr w:type="gramStart"/>
      <w:r>
        <w:rPr>
          <w:rFonts w:ascii="Times New Roman" w:eastAsia="Times New Roman" w:hAnsi="Times New Roman"/>
          <w:sz w:val="24"/>
          <w:szCs w:val="24"/>
        </w:rPr>
        <w:t>sensors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pins of the ultrasonic sensors were connected </w:t>
      </w:r>
    </w:p>
    <w:p w:rsidR="007E049A" w:rsidRDefault="004030BD">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to</w:t>
      </w:r>
      <w:proofErr w:type="gramEnd"/>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gpio</w:t>
      </w:r>
      <w:proofErr w:type="spellEnd"/>
      <w:r>
        <w:rPr>
          <w:rFonts w:ascii="Times New Roman" w:eastAsia="Times New Roman" w:hAnsi="Times New Roman"/>
          <w:sz w:val="24"/>
          <w:szCs w:val="24"/>
        </w:rPr>
        <w:t xml:space="preserve"> pins of the raspberry pi .</w:t>
      </w:r>
      <w:r w:rsidR="007E049A">
        <w:rPr>
          <w:rFonts w:ascii="Times New Roman" w:eastAsia="Times New Roman" w:hAnsi="Times New Roman"/>
          <w:sz w:val="24"/>
          <w:szCs w:val="24"/>
        </w:rPr>
        <w:t xml:space="preserve">there are mainly 4 pins we deal with in ultrasonic </w:t>
      </w:r>
    </w:p>
    <w:p w:rsidR="007E049A" w:rsidRDefault="007E049A">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sensors</w:t>
      </w:r>
      <w:proofErr w:type="gramEnd"/>
      <w:r>
        <w:rPr>
          <w:rFonts w:ascii="Times New Roman" w:eastAsia="Times New Roman" w:hAnsi="Times New Roman"/>
          <w:sz w:val="24"/>
          <w:szCs w:val="24"/>
        </w:rPr>
        <w:t xml:space="preserve"> namely the </w:t>
      </w:r>
      <w:proofErr w:type="spellStart"/>
      <w:r>
        <w:rPr>
          <w:rFonts w:ascii="Times New Roman" w:eastAsia="Times New Roman" w:hAnsi="Times New Roman"/>
          <w:sz w:val="24"/>
          <w:szCs w:val="24"/>
        </w:rPr>
        <w:t>vcc,gnd,trig,echo</w:t>
      </w:r>
      <w:proofErr w:type="spellEnd"/>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vcc</w:t>
      </w:r>
      <w:proofErr w:type="spellEnd"/>
      <w:r>
        <w:rPr>
          <w:rFonts w:ascii="Times New Roman" w:eastAsia="Times New Roman" w:hAnsi="Times New Roman"/>
          <w:sz w:val="24"/>
          <w:szCs w:val="24"/>
        </w:rPr>
        <w:t xml:space="preserve"> of the sensor is connected to the 5v of </w:t>
      </w:r>
    </w:p>
    <w:p w:rsidR="007E049A" w:rsidRDefault="007E049A">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pi .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gnd</w:t>
      </w:r>
      <w:proofErr w:type="spellEnd"/>
      <w:r>
        <w:rPr>
          <w:rFonts w:ascii="Times New Roman" w:eastAsia="Times New Roman" w:hAnsi="Times New Roman"/>
          <w:sz w:val="24"/>
          <w:szCs w:val="24"/>
        </w:rPr>
        <w:t xml:space="preserve"> pin goes into the </w:t>
      </w:r>
      <w:proofErr w:type="spellStart"/>
      <w:r>
        <w:rPr>
          <w:rFonts w:ascii="Times New Roman" w:eastAsia="Times New Roman" w:hAnsi="Times New Roman"/>
          <w:sz w:val="24"/>
          <w:szCs w:val="24"/>
        </w:rPr>
        <w:t>gnd</w:t>
      </w:r>
      <w:proofErr w:type="spellEnd"/>
      <w:r>
        <w:rPr>
          <w:rFonts w:ascii="Times New Roman" w:eastAsia="Times New Roman" w:hAnsi="Times New Roman"/>
          <w:sz w:val="24"/>
          <w:szCs w:val="24"/>
        </w:rPr>
        <w:t xml:space="preserve"> pin of the pi .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trigger pin the connected to the </w:t>
      </w:r>
    </w:p>
    <w:p w:rsidR="007E049A" w:rsidRDefault="007E049A">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pin</w:t>
      </w:r>
      <w:proofErr w:type="gramEnd"/>
      <w:r>
        <w:rPr>
          <w:rFonts w:ascii="Times New Roman" w:eastAsia="Times New Roman" w:hAnsi="Times New Roman"/>
          <w:sz w:val="24"/>
          <w:szCs w:val="24"/>
        </w:rPr>
        <w:t xml:space="preserve"> number 23 and the echo pin is connected to the pin number 24 .</w:t>
      </w:r>
      <w:r w:rsidR="004030BD">
        <w:rPr>
          <w:rFonts w:ascii="Times New Roman" w:eastAsia="Times New Roman" w:hAnsi="Times New Roman"/>
          <w:sz w:val="24"/>
          <w:szCs w:val="24"/>
        </w:rPr>
        <w:t xml:space="preserve"> </w:t>
      </w:r>
      <w:proofErr w:type="gramStart"/>
      <w:r w:rsidR="004030BD">
        <w:rPr>
          <w:rFonts w:ascii="Times New Roman" w:eastAsia="Times New Roman" w:hAnsi="Times New Roman"/>
          <w:sz w:val="24"/>
          <w:szCs w:val="24"/>
        </w:rPr>
        <w:t>the</w:t>
      </w:r>
      <w:proofErr w:type="gramEnd"/>
      <w:r w:rsidR="004030BD">
        <w:rPr>
          <w:rFonts w:ascii="Times New Roman" w:eastAsia="Times New Roman" w:hAnsi="Times New Roman"/>
          <w:sz w:val="24"/>
          <w:szCs w:val="24"/>
        </w:rPr>
        <w:t xml:space="preserve"> following </w:t>
      </w:r>
    </w:p>
    <w:p w:rsidR="004030BD" w:rsidRDefault="004030BD">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diagram</w:t>
      </w:r>
      <w:proofErr w:type="gramEnd"/>
      <w:r>
        <w:rPr>
          <w:rFonts w:ascii="Times New Roman" w:eastAsia="Times New Roman" w:hAnsi="Times New Roman"/>
          <w:sz w:val="24"/>
          <w:szCs w:val="24"/>
        </w:rPr>
        <w:t xml:space="preserve"> represents the connection of sensors with the raspberry pi</w:t>
      </w:r>
    </w:p>
    <w:p w:rsidR="004030BD" w:rsidRDefault="004030BD">
      <w:pPr>
        <w:spacing w:after="160" w:line="259" w:lineRule="auto"/>
        <w:rPr>
          <w:rFonts w:ascii="Times New Roman" w:eastAsia="Times New Roman" w:hAnsi="Times New Roman"/>
          <w:sz w:val="24"/>
          <w:szCs w:val="24"/>
        </w:rPr>
      </w:pPr>
    </w:p>
    <w:p w:rsidR="004030BD" w:rsidRDefault="004030BD">
      <w:pPr>
        <w:spacing w:after="160" w:line="259"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310515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 with pi.png"/>
                    <pic:cNvPicPr/>
                  </pic:nvPicPr>
                  <pic:blipFill>
                    <a:blip r:embed="rId12">
                      <a:extLst>
                        <a:ext uri="{28A0092B-C50C-407E-A947-70E740481C1C}">
                          <a14:useLocalDpi xmlns:a14="http://schemas.microsoft.com/office/drawing/2010/main" val="0"/>
                        </a:ext>
                      </a:extLst>
                    </a:blip>
                    <a:stretch>
                      <a:fillRect/>
                    </a:stretch>
                  </pic:blipFill>
                  <pic:spPr>
                    <a:xfrm>
                      <a:off x="0" y="0"/>
                      <a:ext cx="3105150" cy="2819400"/>
                    </a:xfrm>
                    <a:prstGeom prst="rect">
                      <a:avLst/>
                    </a:prstGeom>
                  </pic:spPr>
                </pic:pic>
              </a:graphicData>
            </a:graphic>
          </wp:inline>
        </w:drawing>
      </w:r>
      <w:r>
        <w:rPr>
          <w:rFonts w:ascii="Times New Roman" w:eastAsia="Times New Roman" w:hAnsi="Times New Roman"/>
          <w:sz w:val="24"/>
          <w:szCs w:val="24"/>
        </w:rPr>
        <w:t xml:space="preserve">  </w:t>
      </w:r>
    </w:p>
    <w:p w:rsidR="007E049A" w:rsidRDefault="007E049A">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 xml:space="preserve">After working with sensors we started working on the image capture part. We used a pi camera for the purpose of capturing </w:t>
      </w:r>
      <w:proofErr w:type="gramStart"/>
      <w:r>
        <w:rPr>
          <w:rFonts w:ascii="Times New Roman" w:eastAsia="Times New Roman" w:hAnsi="Times New Roman"/>
          <w:sz w:val="24"/>
          <w:szCs w:val="24"/>
        </w:rPr>
        <w:t>photos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raspberry pi comes with an inbuilt camera module so we didn’t make any use of an external camera . </w:t>
      </w:r>
      <w:proofErr w:type="gramStart"/>
      <w:r>
        <w:rPr>
          <w:rFonts w:ascii="Times New Roman" w:eastAsia="Times New Roman" w:hAnsi="Times New Roman"/>
          <w:sz w:val="24"/>
          <w:szCs w:val="24"/>
        </w:rPr>
        <w:t>given</w:t>
      </w:r>
      <w:proofErr w:type="gramEnd"/>
      <w:r>
        <w:rPr>
          <w:rFonts w:ascii="Times New Roman" w:eastAsia="Times New Roman" w:hAnsi="Times New Roman"/>
          <w:sz w:val="24"/>
          <w:szCs w:val="24"/>
        </w:rPr>
        <w:t xml:space="preserve"> below is an image of a pi camera .</w:t>
      </w:r>
    </w:p>
    <w:p w:rsidR="007E049A" w:rsidRPr="004030BD" w:rsidRDefault="007E049A">
      <w:pPr>
        <w:spacing w:after="160" w:line="259"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2143125" cy="1514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 camera.jpeg"/>
                    <pic:cNvPicPr/>
                  </pic:nvPicPr>
                  <pic:blipFill>
                    <a:blip r:embed="rId13">
                      <a:extLst>
                        <a:ext uri="{28A0092B-C50C-407E-A947-70E740481C1C}">
                          <a14:useLocalDpi xmlns:a14="http://schemas.microsoft.com/office/drawing/2010/main" val="0"/>
                        </a:ext>
                      </a:extLst>
                    </a:blip>
                    <a:stretch>
                      <a:fillRect/>
                    </a:stretch>
                  </pic:blipFill>
                  <pic:spPr>
                    <a:xfrm>
                      <a:off x="0" y="0"/>
                      <a:ext cx="2143125" cy="1514475"/>
                    </a:xfrm>
                    <a:prstGeom prst="rect">
                      <a:avLst/>
                    </a:prstGeom>
                  </pic:spPr>
                </pic:pic>
              </a:graphicData>
            </a:graphic>
          </wp:inline>
        </w:drawing>
      </w:r>
    </w:p>
    <w:p w:rsidR="004030BD" w:rsidRDefault="004030BD">
      <w:pPr>
        <w:spacing w:after="160" w:line="259" w:lineRule="auto"/>
        <w:rPr>
          <w:rFonts w:ascii="Times New Roman" w:eastAsia="Times New Roman" w:hAnsi="Times New Roman"/>
        </w:rPr>
      </w:pPr>
      <w:r>
        <w:rPr>
          <w:rFonts w:ascii="Times New Roman" w:eastAsia="Times New Roman" w:hAnsi="Times New Roman"/>
        </w:rPr>
        <w:br w:type="page"/>
      </w:r>
    </w:p>
    <w:p w:rsidR="00727A7C" w:rsidRPr="00727A7C" w:rsidRDefault="00727A7C">
      <w:pPr>
        <w:spacing w:after="160" w:line="259" w:lineRule="auto"/>
        <w:rPr>
          <w:rFonts w:ascii="Times New Roman" w:eastAsia="Times New Roman" w:hAnsi="Times New Roman"/>
        </w:rPr>
      </w:pPr>
      <w:r>
        <w:rPr>
          <w:rFonts w:ascii="Times New Roman" w:eastAsia="Times New Roman" w:hAnsi="Times New Roman"/>
          <w:sz w:val="24"/>
          <w:szCs w:val="24"/>
        </w:rPr>
        <w:lastRenderedPageBreak/>
        <w:t xml:space="preserve">                                                                                                                                      </w:t>
      </w:r>
      <w:r w:rsidRPr="00727A7C">
        <w:rPr>
          <w:rFonts w:ascii="Times New Roman" w:eastAsia="Times New Roman" w:hAnsi="Times New Roman"/>
        </w:rPr>
        <w:t>14</w:t>
      </w:r>
    </w:p>
    <w:p w:rsidR="007E049A" w:rsidRDefault="007E049A">
      <w:pPr>
        <w:spacing w:after="160" w:line="259" w:lineRule="auto"/>
        <w:rPr>
          <w:rFonts w:ascii="Times New Roman" w:eastAsia="Times New Roman" w:hAnsi="Times New Roman"/>
          <w:sz w:val="24"/>
          <w:szCs w:val="24"/>
        </w:rPr>
      </w:pPr>
      <w:r w:rsidRPr="007E049A">
        <w:rPr>
          <w:rFonts w:ascii="Times New Roman" w:eastAsia="Times New Roman" w:hAnsi="Times New Roman"/>
          <w:sz w:val="24"/>
          <w:szCs w:val="24"/>
        </w:rPr>
        <w:t xml:space="preserve">When the image gets transferred to the user phone the user can control the door using </w:t>
      </w:r>
    </w:p>
    <w:p w:rsidR="007E049A" w:rsidRDefault="007E049A">
      <w:pPr>
        <w:spacing w:after="160" w:line="259" w:lineRule="auto"/>
        <w:rPr>
          <w:rFonts w:ascii="Times New Roman" w:eastAsia="Times New Roman" w:hAnsi="Times New Roman"/>
          <w:sz w:val="24"/>
          <w:szCs w:val="24"/>
        </w:rPr>
      </w:pPr>
      <w:proofErr w:type="gramStart"/>
      <w:r w:rsidRPr="007E049A">
        <w:rPr>
          <w:rFonts w:ascii="Times New Roman" w:eastAsia="Times New Roman" w:hAnsi="Times New Roman"/>
          <w:sz w:val="24"/>
          <w:szCs w:val="24"/>
        </w:rPr>
        <w:t>an</w:t>
      </w:r>
      <w:proofErr w:type="gramEnd"/>
      <w:r w:rsidRPr="007E049A">
        <w:rPr>
          <w:rFonts w:ascii="Times New Roman" w:eastAsia="Times New Roman" w:hAnsi="Times New Roman"/>
          <w:sz w:val="24"/>
          <w:szCs w:val="24"/>
        </w:rPr>
        <w:t xml:space="preserve"> app. For the purpose of gate control we made use of an Arduino and a servomotor. </w:t>
      </w:r>
    </w:p>
    <w:p w:rsidR="007E049A" w:rsidRDefault="007E049A">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 xml:space="preserve">The pins of the servomotor are connected to the </w:t>
      </w:r>
      <w:proofErr w:type="gramStart"/>
      <w:r>
        <w:rPr>
          <w:rFonts w:ascii="Times New Roman" w:eastAsia="Times New Roman" w:hAnsi="Times New Roman"/>
          <w:sz w:val="24"/>
          <w:szCs w:val="24"/>
        </w:rPr>
        <w:t>Arduino .</w:t>
      </w:r>
      <w:proofErr w:type="gramEnd"/>
      <w:r>
        <w:rPr>
          <w:rFonts w:ascii="Times New Roman" w:eastAsia="Times New Roman" w:hAnsi="Times New Roman"/>
          <w:sz w:val="24"/>
          <w:szCs w:val="24"/>
        </w:rPr>
        <w:t xml:space="preserve"> </w:t>
      </w:r>
      <w:proofErr w:type="spellStart"/>
      <w:proofErr w:type="gramStart"/>
      <w:r>
        <w:rPr>
          <w:rFonts w:ascii="Times New Roman" w:eastAsia="Times New Roman" w:hAnsi="Times New Roman"/>
          <w:sz w:val="24"/>
          <w:szCs w:val="24"/>
        </w:rPr>
        <w:t>whenver</w:t>
      </w:r>
      <w:proofErr w:type="spellEnd"/>
      <w:proofErr w:type="gramEnd"/>
      <w:r>
        <w:rPr>
          <w:rFonts w:ascii="Times New Roman" w:eastAsia="Times New Roman" w:hAnsi="Times New Roman"/>
          <w:sz w:val="24"/>
          <w:szCs w:val="24"/>
        </w:rPr>
        <w:t xml:space="preserve"> the Arduino </w:t>
      </w:r>
    </w:p>
    <w:p w:rsidR="007E049A" w:rsidRDefault="007E049A">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receives</w:t>
      </w:r>
      <w:proofErr w:type="gramEnd"/>
      <w:r>
        <w:rPr>
          <w:rFonts w:ascii="Times New Roman" w:eastAsia="Times New Roman" w:hAnsi="Times New Roman"/>
          <w:sz w:val="24"/>
          <w:szCs w:val="24"/>
        </w:rPr>
        <w:t xml:space="preserve"> information for gate control it will rotate the servo .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vcc</w:t>
      </w:r>
      <w:proofErr w:type="spellEnd"/>
      <w:r>
        <w:rPr>
          <w:rFonts w:ascii="Times New Roman" w:eastAsia="Times New Roman" w:hAnsi="Times New Roman"/>
          <w:sz w:val="24"/>
          <w:szCs w:val="24"/>
        </w:rPr>
        <w:t xml:space="preserve"> of the servo is </w:t>
      </w:r>
    </w:p>
    <w:p w:rsidR="007E049A" w:rsidRDefault="007E049A">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connected</w:t>
      </w:r>
      <w:proofErr w:type="gramEnd"/>
      <w:r>
        <w:rPr>
          <w:rFonts w:ascii="Times New Roman" w:eastAsia="Times New Roman" w:hAnsi="Times New Roman"/>
          <w:sz w:val="24"/>
          <w:szCs w:val="24"/>
        </w:rPr>
        <w:t xml:space="preserve"> to the 5V .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gnd</w:t>
      </w:r>
      <w:proofErr w:type="spellEnd"/>
      <w:r>
        <w:rPr>
          <w:rFonts w:ascii="Times New Roman" w:eastAsia="Times New Roman" w:hAnsi="Times New Roman"/>
          <w:sz w:val="24"/>
          <w:szCs w:val="24"/>
        </w:rPr>
        <w:t xml:space="preserve"> is connected to the </w:t>
      </w:r>
      <w:proofErr w:type="spellStart"/>
      <w:r>
        <w:rPr>
          <w:rFonts w:ascii="Times New Roman" w:eastAsia="Times New Roman" w:hAnsi="Times New Roman"/>
          <w:sz w:val="24"/>
          <w:szCs w:val="24"/>
        </w:rPr>
        <w:t>gnd</w:t>
      </w:r>
      <w:proofErr w:type="spellEnd"/>
      <w:r>
        <w:rPr>
          <w:rFonts w:ascii="Times New Roman" w:eastAsia="Times New Roman" w:hAnsi="Times New Roman"/>
          <w:sz w:val="24"/>
          <w:szCs w:val="24"/>
        </w:rPr>
        <w:t xml:space="preserve"> of Arduino .and the pulse pin is</w:t>
      </w:r>
    </w:p>
    <w:p w:rsidR="007E049A" w:rsidRDefault="007E049A">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connected</w:t>
      </w:r>
      <w:proofErr w:type="gramEnd"/>
      <w:r>
        <w:rPr>
          <w:rFonts w:ascii="Times New Roman" w:eastAsia="Times New Roman" w:hAnsi="Times New Roman"/>
          <w:sz w:val="24"/>
          <w:szCs w:val="24"/>
        </w:rPr>
        <w:t xml:space="preserve"> to the pin number 12. Below mentioned is a </w:t>
      </w:r>
      <w:proofErr w:type="spellStart"/>
      <w:r>
        <w:rPr>
          <w:rFonts w:ascii="Times New Roman" w:eastAsia="Times New Roman" w:hAnsi="Times New Roman"/>
          <w:sz w:val="24"/>
          <w:szCs w:val="24"/>
        </w:rPr>
        <w:t>digram</w:t>
      </w:r>
      <w:proofErr w:type="spellEnd"/>
      <w:r>
        <w:rPr>
          <w:rFonts w:ascii="Times New Roman" w:eastAsia="Times New Roman" w:hAnsi="Times New Roman"/>
          <w:sz w:val="24"/>
          <w:szCs w:val="24"/>
        </w:rPr>
        <w:t xml:space="preserve"> which represents the </w:t>
      </w:r>
    </w:p>
    <w:p w:rsidR="007E049A" w:rsidRDefault="007E049A">
      <w:pPr>
        <w:spacing w:after="160" w:line="259" w:lineRule="auto"/>
        <w:rPr>
          <w:rFonts w:ascii="Times New Roman" w:eastAsia="Times New Roman" w:hAnsi="Times New Roman"/>
          <w:sz w:val="24"/>
          <w:szCs w:val="24"/>
        </w:rPr>
      </w:pPr>
      <w:proofErr w:type="gramStart"/>
      <w:r>
        <w:rPr>
          <w:rFonts w:ascii="Times New Roman" w:eastAsia="Times New Roman" w:hAnsi="Times New Roman"/>
          <w:sz w:val="24"/>
          <w:szCs w:val="24"/>
        </w:rPr>
        <w:t>hardware</w:t>
      </w:r>
      <w:proofErr w:type="gramEnd"/>
      <w:r>
        <w:rPr>
          <w:rFonts w:ascii="Times New Roman" w:eastAsia="Times New Roman" w:hAnsi="Times New Roman"/>
          <w:sz w:val="24"/>
          <w:szCs w:val="24"/>
        </w:rPr>
        <w:t xml:space="preserve"> connection between the servo and the Arduino </w:t>
      </w:r>
    </w:p>
    <w:p w:rsidR="007E049A" w:rsidRDefault="007E049A">
      <w:pPr>
        <w:spacing w:after="160" w:line="259" w:lineRule="auto"/>
        <w:rPr>
          <w:rFonts w:ascii="Times New Roman" w:eastAsia="Times New Roman" w:hAnsi="Times New Roman"/>
          <w:sz w:val="24"/>
          <w:szCs w:val="24"/>
        </w:rPr>
      </w:pPr>
    </w:p>
    <w:p w:rsidR="004030BD" w:rsidRPr="007E049A" w:rsidRDefault="007E049A">
      <w:pPr>
        <w:spacing w:after="160" w:line="259"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514975" cy="3438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duino_Servo_1.png"/>
                    <pic:cNvPicPr/>
                  </pic:nvPicPr>
                  <pic:blipFill>
                    <a:blip r:embed="rId14">
                      <a:extLst>
                        <a:ext uri="{28A0092B-C50C-407E-A947-70E740481C1C}">
                          <a14:useLocalDpi xmlns:a14="http://schemas.microsoft.com/office/drawing/2010/main" val="0"/>
                        </a:ext>
                      </a:extLst>
                    </a:blip>
                    <a:stretch>
                      <a:fillRect/>
                    </a:stretch>
                  </pic:blipFill>
                  <pic:spPr>
                    <a:xfrm>
                      <a:off x="0" y="0"/>
                      <a:ext cx="5514975" cy="3438525"/>
                    </a:xfrm>
                    <a:prstGeom prst="rect">
                      <a:avLst/>
                    </a:prstGeom>
                  </pic:spPr>
                </pic:pic>
              </a:graphicData>
            </a:graphic>
          </wp:inline>
        </w:drawing>
      </w:r>
      <w:r w:rsidR="004030BD" w:rsidRPr="007E049A">
        <w:rPr>
          <w:rFonts w:ascii="Times New Roman" w:eastAsia="Times New Roman" w:hAnsi="Times New Roman"/>
          <w:sz w:val="24"/>
          <w:szCs w:val="24"/>
        </w:rPr>
        <w:br w:type="page"/>
      </w: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Pr="008B4C4F" w:rsidRDefault="008B4C4F" w:rsidP="00A1358D">
      <w:pPr>
        <w:spacing w:line="252" w:lineRule="exact"/>
        <w:rPr>
          <w:rFonts w:ascii="Times New Roman" w:eastAsia="Times New Roman" w:hAnsi="Times New Roman"/>
          <w:sz w:val="24"/>
          <w:szCs w:val="24"/>
        </w:rPr>
      </w:pPr>
      <w:r w:rsidRPr="008B4C4F">
        <w:rPr>
          <w:rFonts w:ascii="Times New Roman" w:eastAsia="Times New Roman" w:hAnsi="Times New Roman"/>
          <w:sz w:val="24"/>
          <w:szCs w:val="24"/>
        </w:rPr>
        <w:t xml:space="preserve">                                                                                                                                </w:t>
      </w:r>
      <w:r w:rsidR="00727A7C">
        <w:rPr>
          <w:rFonts w:ascii="Times New Roman" w:eastAsia="Times New Roman" w:hAnsi="Times New Roman"/>
          <w:sz w:val="24"/>
          <w:szCs w:val="24"/>
        </w:rPr>
        <w:t xml:space="preserve">      15</w:t>
      </w: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7D1DC4" w:rsidP="00A1358D">
      <w:pPr>
        <w:spacing w:line="0" w:lineRule="atLeast"/>
        <w:rPr>
          <w:rFonts w:ascii="Times New Roman" w:eastAsia="Times New Roman" w:hAnsi="Times New Roman"/>
          <w:b/>
          <w:sz w:val="32"/>
        </w:rPr>
      </w:pPr>
      <w:r>
        <w:rPr>
          <w:rFonts w:ascii="Times New Roman" w:eastAsia="Times New Roman" w:hAnsi="Times New Roman"/>
          <w:b/>
          <w:sz w:val="32"/>
        </w:rPr>
        <w:t>6</w:t>
      </w:r>
      <w:r w:rsidR="00A1358D">
        <w:rPr>
          <w:rFonts w:ascii="Times New Roman" w:eastAsia="Times New Roman" w:hAnsi="Times New Roman"/>
          <w:b/>
          <w:sz w:val="32"/>
        </w:rPr>
        <w:t>. Application Description:</w:t>
      </w:r>
    </w:p>
    <w:p w:rsidR="00A1358D" w:rsidRDefault="00A1358D" w:rsidP="00A1358D">
      <w:pPr>
        <w:spacing w:line="390" w:lineRule="exact"/>
        <w:rPr>
          <w:rFonts w:ascii="Times New Roman" w:eastAsia="Times New Roman" w:hAnsi="Times New Roman"/>
        </w:rPr>
      </w:pPr>
    </w:p>
    <w:p w:rsidR="00A1358D" w:rsidRDefault="00A1358D" w:rsidP="00A1358D">
      <w:pPr>
        <w:spacing w:line="350" w:lineRule="auto"/>
        <w:rPr>
          <w:rFonts w:ascii="Times New Roman" w:eastAsia="Times New Roman" w:hAnsi="Times New Roman"/>
          <w:sz w:val="24"/>
        </w:rPr>
      </w:pPr>
      <w:r>
        <w:rPr>
          <w:rFonts w:ascii="Times New Roman" w:eastAsia="Times New Roman" w:hAnsi="Times New Roman"/>
          <w:sz w:val="24"/>
        </w:rPr>
        <w:t>Application Consists of Graphical User Interfaces. It consists of following different activities.</w:t>
      </w:r>
    </w:p>
    <w:p w:rsidR="00A1358D" w:rsidRDefault="00A1358D" w:rsidP="00A1358D">
      <w:pPr>
        <w:spacing w:line="212" w:lineRule="exact"/>
        <w:rPr>
          <w:rFonts w:ascii="Times New Roman" w:eastAsia="Times New Roman" w:hAnsi="Times New Roman"/>
        </w:rPr>
      </w:pPr>
    </w:p>
    <w:p w:rsidR="00A1358D" w:rsidRDefault="00A1358D" w:rsidP="00A1358D">
      <w:pPr>
        <w:numPr>
          <w:ilvl w:val="0"/>
          <w:numId w:val="14"/>
        </w:numPr>
        <w:tabs>
          <w:tab w:val="left" w:pos="720"/>
        </w:tabs>
        <w:spacing w:line="0" w:lineRule="atLeast"/>
        <w:ind w:left="720" w:hanging="360"/>
        <w:jc w:val="both"/>
        <w:rPr>
          <w:rFonts w:ascii="Times New Roman" w:eastAsia="Times New Roman" w:hAnsi="Times New Roman"/>
          <w:sz w:val="24"/>
        </w:rPr>
      </w:pPr>
      <w:r w:rsidRPr="00E737CE">
        <w:rPr>
          <w:rFonts w:ascii="Times New Roman" w:eastAsia="Times New Roman" w:hAnsi="Times New Roman"/>
          <w:b/>
          <w:sz w:val="24"/>
        </w:rPr>
        <w:t xml:space="preserve">Device List </w:t>
      </w:r>
      <w:proofErr w:type="gramStart"/>
      <w:r w:rsidRPr="00E737CE">
        <w:rPr>
          <w:rFonts w:ascii="Times New Roman" w:eastAsia="Times New Roman" w:hAnsi="Times New Roman"/>
          <w:b/>
          <w:sz w:val="24"/>
        </w:rPr>
        <w:t>activity</w:t>
      </w:r>
      <w:r>
        <w:rPr>
          <w:rFonts w:ascii="Times New Roman" w:eastAsia="Times New Roman" w:hAnsi="Times New Roman"/>
          <w:sz w:val="24"/>
        </w:rPr>
        <w:t xml:space="preserve"> :</w:t>
      </w:r>
      <w:proofErr w:type="gramEnd"/>
      <w:r>
        <w:rPr>
          <w:rFonts w:ascii="Times New Roman" w:eastAsia="Times New Roman" w:hAnsi="Times New Roman"/>
          <w:sz w:val="24"/>
        </w:rPr>
        <w:t xml:space="preserve"> this activity allows the user to see a list of Bluetooth devices in range . It does so by storing the Bluetooth devices in an Array list and displaying the Array list to the user. </w:t>
      </w: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3133725" cy="4829175"/>
            <wp:effectExtent l="0" t="0" r="9525" b="9525"/>
            <wp:docPr id="7" name="Picture 7" descr="Screenshot_2017-05-30-20-26-00-37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5-30-20-26-00-372_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3725" cy="4829175"/>
                    </a:xfrm>
                    <a:prstGeom prst="rect">
                      <a:avLst/>
                    </a:prstGeom>
                    <a:noFill/>
                    <a:ln>
                      <a:noFill/>
                    </a:ln>
                  </pic:spPr>
                </pic:pic>
              </a:graphicData>
            </a:graphic>
          </wp:inline>
        </w:drawing>
      </w: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A1358D" w:rsidP="00A1358D">
      <w:pPr>
        <w:tabs>
          <w:tab w:val="left" w:pos="720"/>
        </w:tabs>
        <w:spacing w:line="0" w:lineRule="atLeast"/>
        <w:ind w:left="720"/>
        <w:jc w:val="both"/>
        <w:rPr>
          <w:rFonts w:ascii="Times New Roman" w:eastAsia="Times New Roman" w:hAnsi="Times New Roman"/>
          <w:sz w:val="24"/>
        </w:rPr>
      </w:pPr>
    </w:p>
    <w:p w:rsidR="00A1358D" w:rsidRDefault="00727A7C" w:rsidP="00A1358D">
      <w:pPr>
        <w:tabs>
          <w:tab w:val="left" w:pos="720"/>
        </w:tabs>
        <w:spacing w:line="0" w:lineRule="atLeast"/>
        <w:jc w:val="both"/>
        <w:rPr>
          <w:rFonts w:ascii="Times New Roman" w:eastAsia="Times New Roman" w:hAnsi="Times New Roman"/>
          <w:sz w:val="24"/>
        </w:rPr>
      </w:pPr>
      <w:r>
        <w:rPr>
          <w:rFonts w:ascii="Times New Roman" w:eastAsia="Times New Roman" w:hAnsi="Times New Roman"/>
          <w:sz w:val="24"/>
        </w:rPr>
        <w:t xml:space="preserve">                                                                                                                                      16</w:t>
      </w:r>
    </w:p>
    <w:p w:rsidR="008B4C4F" w:rsidRDefault="008B4C4F" w:rsidP="00A1358D">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727A7C">
        <w:rPr>
          <w:rFonts w:ascii="Times New Roman" w:eastAsia="Times New Roman" w:hAnsi="Times New Roman"/>
          <w:sz w:val="24"/>
        </w:rPr>
        <w:t xml:space="preserve">               </w:t>
      </w: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2.</w:t>
      </w:r>
      <w:r w:rsidRPr="00E737CE">
        <w:rPr>
          <w:rFonts w:ascii="Times New Roman" w:eastAsia="Times New Roman" w:hAnsi="Times New Roman"/>
          <w:b/>
          <w:sz w:val="24"/>
        </w:rPr>
        <w:t>Trasmission</w:t>
      </w:r>
      <w:proofErr w:type="gramEnd"/>
      <w:r w:rsidRPr="00E737CE">
        <w:rPr>
          <w:rFonts w:ascii="Times New Roman" w:eastAsia="Times New Roman" w:hAnsi="Times New Roman"/>
          <w:b/>
          <w:sz w:val="24"/>
        </w:rPr>
        <w:t xml:space="preserve"> Activity</w:t>
      </w:r>
      <w:r>
        <w:rPr>
          <w:rFonts w:ascii="Times New Roman" w:eastAsia="Times New Roman" w:hAnsi="Times New Roman"/>
          <w:sz w:val="24"/>
        </w:rPr>
        <w:t xml:space="preserve"> : this activity   allows  the android device to communicate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with</w:t>
      </w:r>
      <w:proofErr w:type="gramEnd"/>
      <w:r>
        <w:rPr>
          <w:rFonts w:ascii="Times New Roman" w:eastAsia="Times New Roman" w:hAnsi="Times New Roman"/>
          <w:sz w:val="24"/>
        </w:rPr>
        <w:t xml:space="preserve">    the Arduino through the Bluetooth module. Bluetooth Socket is used for the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bidirectional</w:t>
      </w:r>
      <w:proofErr w:type="gramEnd"/>
      <w:r>
        <w:rPr>
          <w:rFonts w:ascii="Times New Roman" w:eastAsia="Times New Roman" w:hAnsi="Times New Roman"/>
          <w:sz w:val="24"/>
        </w:rPr>
        <w:t xml:space="preserve"> half duplex pathway  for character passing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sectPr w:rsidR="00A1358D">
          <w:pgSz w:w="11900" w:h="16838"/>
          <w:pgMar w:top="710" w:right="1440" w:bottom="1440" w:left="2160" w:header="0" w:footer="0" w:gutter="0"/>
          <w:cols w:space="0" w:equalWidth="0">
            <w:col w:w="8300"/>
          </w:cols>
          <w:docGrid w:linePitch="360"/>
        </w:sectPr>
      </w:pPr>
      <w:r>
        <w:rPr>
          <w:rFonts w:ascii="Times New Roman" w:eastAsia="Times New Roman" w:hAnsi="Times New Roman"/>
          <w:noProof/>
          <w:sz w:val="24"/>
        </w:rPr>
        <w:drawing>
          <wp:inline distT="0" distB="0" distL="0" distR="0">
            <wp:extent cx="3171825" cy="5124450"/>
            <wp:effectExtent l="0" t="0" r="9525" b="0"/>
            <wp:docPr id="6" name="Picture 6" descr="screenshot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5124450"/>
                    </a:xfrm>
                    <a:prstGeom prst="rect">
                      <a:avLst/>
                    </a:prstGeom>
                    <a:noFill/>
                    <a:ln>
                      <a:noFill/>
                    </a:ln>
                  </pic:spPr>
                </pic:pic>
              </a:graphicData>
            </a:graphic>
          </wp:inline>
        </w:drawing>
      </w:r>
    </w:p>
    <w:p w:rsidR="00A1358D" w:rsidRDefault="00727A7C" w:rsidP="00A1358D">
      <w:pPr>
        <w:spacing w:line="0" w:lineRule="atLeast"/>
        <w:ind w:left="8060"/>
        <w:rPr>
          <w:rFonts w:ascii="Times New Roman" w:eastAsia="Times New Roman" w:hAnsi="Times New Roman"/>
          <w:sz w:val="24"/>
        </w:rPr>
      </w:pPr>
      <w:bookmarkStart w:id="8" w:name="page23"/>
      <w:bookmarkEnd w:id="8"/>
      <w:r>
        <w:rPr>
          <w:rFonts w:ascii="Times New Roman" w:eastAsia="Times New Roman" w:hAnsi="Times New Roman"/>
          <w:sz w:val="24"/>
        </w:rPr>
        <w:lastRenderedPageBreak/>
        <w:t>17</w:t>
      </w:r>
    </w:p>
    <w:p w:rsidR="00A1358D" w:rsidRDefault="00A1358D" w:rsidP="00A1358D">
      <w:pPr>
        <w:spacing w:line="200" w:lineRule="exact"/>
        <w:rPr>
          <w:rFonts w:ascii="Times New Roman" w:eastAsia="Times New Roman" w:hAnsi="Times New Roman"/>
        </w:rPr>
      </w:pPr>
    </w:p>
    <w:p w:rsidR="00A1358D" w:rsidRDefault="00A1358D" w:rsidP="00A1358D">
      <w:pPr>
        <w:spacing w:line="250" w:lineRule="exact"/>
        <w:rPr>
          <w:rFonts w:ascii="Times New Roman" w:eastAsia="Times New Roman" w:hAnsi="Times New Roman"/>
        </w:rPr>
      </w:pPr>
    </w:p>
    <w:p w:rsidR="00A1358D" w:rsidRDefault="00A1358D" w:rsidP="00A1358D">
      <w:pPr>
        <w:spacing w:line="354" w:lineRule="auto"/>
        <w:jc w:val="both"/>
        <w:rPr>
          <w:rFonts w:ascii="Arial" w:hAnsi="Arial"/>
          <w:color w:val="222222"/>
          <w:sz w:val="21"/>
          <w:szCs w:val="21"/>
          <w:shd w:val="clear" w:color="auto" w:fill="FFFFFF"/>
        </w:rPr>
      </w:pPr>
    </w:p>
    <w:p w:rsidR="00A1358D" w:rsidRDefault="00A1358D" w:rsidP="00A1358D">
      <w:pPr>
        <w:spacing w:line="354" w:lineRule="auto"/>
        <w:jc w:val="both"/>
        <w:rPr>
          <w:rFonts w:ascii="Arial" w:hAnsi="Arial"/>
          <w:color w:val="222222"/>
          <w:sz w:val="21"/>
          <w:szCs w:val="21"/>
          <w:shd w:val="clear" w:color="auto" w:fill="FFFFFF"/>
        </w:rPr>
      </w:pPr>
    </w:p>
    <w:p w:rsidR="00A1358D" w:rsidRDefault="00A1358D" w:rsidP="00A1358D">
      <w:pPr>
        <w:spacing w:line="354" w:lineRule="auto"/>
        <w:jc w:val="both"/>
        <w:rPr>
          <w:rFonts w:ascii="Arial" w:hAnsi="Arial"/>
          <w:color w:val="222222"/>
          <w:sz w:val="21"/>
          <w:szCs w:val="21"/>
          <w:shd w:val="clear" w:color="auto" w:fill="FFFFFF"/>
        </w:rPr>
      </w:pPr>
    </w:p>
    <w:p w:rsidR="00A1358D" w:rsidRDefault="00A1358D" w:rsidP="00A1358D">
      <w:pPr>
        <w:spacing w:line="354" w:lineRule="auto"/>
        <w:jc w:val="both"/>
        <w:rPr>
          <w:rFonts w:ascii="Arial" w:hAnsi="Arial"/>
          <w:color w:val="222222"/>
          <w:sz w:val="21"/>
          <w:szCs w:val="21"/>
          <w:shd w:val="clear" w:color="auto" w:fill="FFFFFF"/>
        </w:rPr>
      </w:pPr>
    </w:p>
    <w:p w:rsidR="008B4C4F" w:rsidRPr="008B4C4F" w:rsidRDefault="008B4C4F" w:rsidP="00A1358D">
      <w:pPr>
        <w:spacing w:line="354" w:lineRule="auto"/>
        <w:jc w:val="both"/>
        <w:rPr>
          <w:rFonts w:ascii="Arial" w:hAnsi="Arial"/>
          <w:color w:val="222222"/>
          <w:sz w:val="24"/>
          <w:szCs w:val="24"/>
          <w:shd w:val="clear" w:color="auto" w:fill="FFFFFF"/>
        </w:rPr>
      </w:pPr>
      <w:r>
        <w:rPr>
          <w:rFonts w:ascii="Arial" w:hAnsi="Arial"/>
          <w:b/>
          <w:color w:val="222222"/>
          <w:sz w:val="32"/>
          <w:szCs w:val="32"/>
          <w:shd w:val="clear" w:color="auto" w:fill="FFFFFF"/>
        </w:rPr>
        <w:t xml:space="preserve">                                                                                     </w:t>
      </w:r>
    </w:p>
    <w:p w:rsidR="00A1358D" w:rsidRPr="004F08AC" w:rsidRDefault="007D1DC4" w:rsidP="004F08AC">
      <w:pPr>
        <w:spacing w:line="354" w:lineRule="auto"/>
        <w:jc w:val="both"/>
        <w:rPr>
          <w:rFonts w:ascii="Arial" w:hAnsi="Arial"/>
          <w:b/>
          <w:color w:val="222222"/>
          <w:sz w:val="32"/>
          <w:szCs w:val="32"/>
          <w:shd w:val="clear" w:color="auto" w:fill="FFFFFF"/>
        </w:rPr>
      </w:pPr>
      <w:proofErr w:type="gramStart"/>
      <w:r>
        <w:rPr>
          <w:rFonts w:ascii="Arial" w:hAnsi="Arial"/>
          <w:b/>
          <w:color w:val="222222"/>
          <w:sz w:val="32"/>
          <w:szCs w:val="32"/>
          <w:shd w:val="clear" w:color="auto" w:fill="FFFFFF"/>
        </w:rPr>
        <w:t>7</w:t>
      </w:r>
      <w:r w:rsidR="004F08AC">
        <w:rPr>
          <w:rFonts w:ascii="Arial" w:hAnsi="Arial"/>
          <w:b/>
          <w:color w:val="222222"/>
          <w:sz w:val="32"/>
          <w:szCs w:val="32"/>
          <w:shd w:val="clear" w:color="auto" w:fill="FFFFFF"/>
        </w:rPr>
        <w:t>.</w:t>
      </w:r>
      <w:r w:rsidR="00A1358D" w:rsidRPr="004F08AC">
        <w:rPr>
          <w:rFonts w:ascii="Arial" w:hAnsi="Arial"/>
          <w:b/>
          <w:color w:val="222222"/>
          <w:sz w:val="32"/>
          <w:szCs w:val="32"/>
          <w:shd w:val="clear" w:color="auto" w:fill="FFFFFF"/>
        </w:rPr>
        <w:t>Implementation</w:t>
      </w:r>
      <w:proofErr w:type="gramEnd"/>
      <w:r w:rsidR="00A1358D" w:rsidRPr="004F08AC">
        <w:rPr>
          <w:rFonts w:ascii="Arial" w:hAnsi="Arial"/>
          <w:b/>
          <w:color w:val="222222"/>
          <w:sz w:val="32"/>
          <w:szCs w:val="32"/>
          <w:shd w:val="clear" w:color="auto" w:fill="FFFFFF"/>
        </w:rPr>
        <w:t xml:space="preserve">/Coding </w:t>
      </w:r>
    </w:p>
    <w:p w:rsidR="008262BD" w:rsidRDefault="00A1358D" w:rsidP="00A1358D">
      <w:pPr>
        <w:spacing w:line="354" w:lineRule="auto"/>
        <w:jc w:val="both"/>
        <w:rPr>
          <w:rFonts w:ascii="Times New Roman" w:hAnsi="Times New Roman" w:cs="Times New Roman"/>
          <w:color w:val="222222"/>
          <w:sz w:val="24"/>
          <w:szCs w:val="24"/>
          <w:shd w:val="clear" w:color="auto" w:fill="FFFFFF"/>
        </w:rPr>
      </w:pPr>
      <w:r w:rsidRPr="00513D55">
        <w:rPr>
          <w:rFonts w:ascii="Times New Roman" w:hAnsi="Times New Roman" w:cs="Times New Roman"/>
          <w:color w:val="222222"/>
          <w:sz w:val="24"/>
          <w:szCs w:val="24"/>
          <w:shd w:val="clear" w:color="auto" w:fill="FFFFFF"/>
        </w:rPr>
        <w:t>In this section we are going to have a look at the implementation phase for our project</w:t>
      </w:r>
    </w:p>
    <w:p w:rsidR="00513D55" w:rsidRDefault="00513D55" w:rsidP="00A1358D">
      <w:pPr>
        <w:spacing w:line="354" w:lineRule="auto"/>
        <w:jc w:val="both"/>
        <w:rPr>
          <w:rFonts w:ascii="Arial" w:hAnsi="Arial"/>
          <w:color w:val="222222"/>
          <w:sz w:val="24"/>
          <w:szCs w:val="24"/>
          <w:shd w:val="clear" w:color="auto" w:fill="FFFFFF"/>
        </w:rPr>
      </w:pPr>
      <w:r>
        <w:rPr>
          <w:rFonts w:ascii="Arial" w:hAnsi="Arial"/>
          <w:color w:val="222222"/>
          <w:sz w:val="24"/>
          <w:szCs w:val="24"/>
          <w:shd w:val="clear" w:color="auto" w:fill="FFFFFF"/>
        </w:rPr>
        <w:t xml:space="preserve"> </w:t>
      </w:r>
    </w:p>
    <w:p w:rsidR="00A1358D" w:rsidRDefault="008262BD" w:rsidP="00A1358D">
      <w:pPr>
        <w:spacing w:line="354" w:lineRule="auto"/>
        <w:jc w:val="both"/>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1)</w:t>
      </w:r>
      <w:r w:rsidR="00A1358D" w:rsidRPr="00513D55">
        <w:rPr>
          <w:rFonts w:ascii="Times New Roman" w:hAnsi="Times New Roman" w:cs="Times New Roman"/>
          <w:color w:val="222222"/>
          <w:sz w:val="24"/>
          <w:szCs w:val="24"/>
          <w:shd w:val="clear" w:color="auto" w:fill="FFFFFF"/>
        </w:rPr>
        <w:t>First</w:t>
      </w:r>
      <w:proofErr w:type="gramEnd"/>
      <w:r w:rsidR="00A1358D" w:rsidRPr="00513D55">
        <w:rPr>
          <w:rFonts w:ascii="Times New Roman" w:hAnsi="Times New Roman" w:cs="Times New Roman"/>
          <w:color w:val="222222"/>
          <w:sz w:val="24"/>
          <w:szCs w:val="24"/>
          <w:shd w:val="clear" w:color="auto" w:fill="FFFFFF"/>
        </w:rPr>
        <w:t xml:space="preserve"> we started working with the ultrasonic sensor</w:t>
      </w:r>
      <w:r>
        <w:rPr>
          <w:rFonts w:ascii="Arial" w:hAnsi="Arial"/>
          <w:color w:val="222222"/>
          <w:sz w:val="24"/>
          <w:szCs w:val="24"/>
          <w:shd w:val="clear" w:color="auto" w:fill="FFFFFF"/>
        </w:rPr>
        <w:t xml:space="preserve"> .</w:t>
      </w:r>
      <w:r w:rsidRPr="008262BD">
        <w:rPr>
          <w:rFonts w:ascii="Times New Roman" w:hAnsi="Times New Roman" w:cs="Times New Roman"/>
          <w:color w:val="222222"/>
          <w:sz w:val="24"/>
          <w:szCs w:val="24"/>
          <w:shd w:val="clear" w:color="auto" w:fill="FFFFFF"/>
        </w:rPr>
        <w:t>it makes use of sound waves to detect the presence of an obstacle .</w:t>
      </w:r>
      <w:r>
        <w:rPr>
          <w:rFonts w:ascii="Times New Roman" w:hAnsi="Times New Roman" w:cs="Times New Roman"/>
          <w:color w:val="222222"/>
          <w:sz w:val="24"/>
          <w:szCs w:val="24"/>
          <w:shd w:val="clear" w:color="auto" w:fill="FFFFFF"/>
        </w:rPr>
        <w:t xml:space="preserve">below mentioned code snippet shows how the sensor computer the distance of the obstacle from it . </w:t>
      </w:r>
    </w:p>
    <w:p w:rsidR="008262BD" w:rsidRDefault="008262BD" w:rsidP="00A1358D">
      <w:pPr>
        <w:spacing w:line="354" w:lineRule="auto"/>
        <w:jc w:val="both"/>
        <w:rPr>
          <w:rFonts w:ascii="Times New Roman" w:hAnsi="Times New Roman" w:cs="Times New Roman"/>
          <w:color w:val="222222"/>
          <w:sz w:val="24"/>
          <w:szCs w:val="24"/>
          <w:shd w:val="clear" w:color="auto" w:fill="FFFFFF"/>
        </w:rPr>
      </w:pP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proofErr w:type="gramStart"/>
      <w:r w:rsidRPr="008262BD">
        <w:rPr>
          <w:rFonts w:ascii="Consolas" w:hAnsi="Consolas" w:cs="Times New Roman"/>
          <w:color w:val="222222"/>
          <w:sz w:val="24"/>
          <w:szCs w:val="24"/>
          <w:shd w:val="clear" w:color="auto" w:fill="FFFFFF"/>
        </w:rPr>
        <w:t>while</w:t>
      </w:r>
      <w:proofErr w:type="gramEnd"/>
      <w:r w:rsidRPr="008262BD">
        <w:rPr>
          <w:rFonts w:ascii="Consolas" w:hAnsi="Consolas" w:cs="Times New Roman"/>
          <w:color w:val="222222"/>
          <w:sz w:val="24"/>
          <w:szCs w:val="24"/>
          <w:shd w:val="clear" w:color="auto" w:fill="FFFFFF"/>
        </w:rPr>
        <w:t xml:space="preserve"> True:</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proofErr w:type="gramStart"/>
      <w:r w:rsidRPr="008262BD">
        <w:rPr>
          <w:rFonts w:ascii="Consolas" w:hAnsi="Consolas" w:cs="Times New Roman"/>
          <w:color w:val="222222"/>
          <w:sz w:val="24"/>
          <w:szCs w:val="24"/>
          <w:shd w:val="clear" w:color="auto" w:fill="FFFFFF"/>
        </w:rPr>
        <w:t>GPIO.output</w:t>
      </w:r>
      <w:proofErr w:type="spellEnd"/>
      <w:r w:rsidRPr="008262BD">
        <w:rPr>
          <w:rFonts w:ascii="Consolas" w:hAnsi="Consolas" w:cs="Times New Roman"/>
          <w:color w:val="222222"/>
          <w:sz w:val="24"/>
          <w:szCs w:val="24"/>
          <w:shd w:val="clear" w:color="auto" w:fill="FFFFFF"/>
        </w:rPr>
        <w:t>(</w:t>
      </w:r>
      <w:proofErr w:type="gramEnd"/>
      <w:r w:rsidRPr="008262BD">
        <w:rPr>
          <w:rFonts w:ascii="Consolas" w:hAnsi="Consolas" w:cs="Times New Roman"/>
          <w:color w:val="222222"/>
          <w:sz w:val="24"/>
          <w:szCs w:val="24"/>
          <w:shd w:val="clear" w:color="auto" w:fill="FFFFFF"/>
        </w:rPr>
        <w:t>TRIG, False)</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gramStart"/>
      <w:r w:rsidRPr="008262BD">
        <w:rPr>
          <w:rFonts w:ascii="Consolas" w:hAnsi="Consolas" w:cs="Times New Roman"/>
          <w:color w:val="222222"/>
          <w:sz w:val="24"/>
          <w:szCs w:val="24"/>
          <w:shd w:val="clear" w:color="auto" w:fill="FFFFFF"/>
        </w:rPr>
        <w:t>print(</w:t>
      </w:r>
      <w:proofErr w:type="gramEnd"/>
      <w:r w:rsidRPr="008262BD">
        <w:rPr>
          <w:rFonts w:ascii="Consolas" w:hAnsi="Consolas" w:cs="Times New Roman"/>
          <w:color w:val="222222"/>
          <w:sz w:val="24"/>
          <w:szCs w:val="24"/>
          <w:shd w:val="clear" w:color="auto" w:fill="FFFFFF"/>
        </w:rPr>
        <w:t>"Waiting For Sensor To Settle")</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proofErr w:type="gramStart"/>
      <w:r w:rsidRPr="008262BD">
        <w:rPr>
          <w:rFonts w:ascii="Consolas" w:hAnsi="Consolas" w:cs="Times New Roman"/>
          <w:color w:val="222222"/>
          <w:sz w:val="24"/>
          <w:szCs w:val="24"/>
          <w:shd w:val="clear" w:color="auto" w:fill="FFFFFF"/>
        </w:rPr>
        <w:t>time.sleep</w:t>
      </w:r>
      <w:proofErr w:type="spellEnd"/>
      <w:r w:rsidRPr="008262BD">
        <w:rPr>
          <w:rFonts w:ascii="Consolas" w:hAnsi="Consolas" w:cs="Times New Roman"/>
          <w:color w:val="222222"/>
          <w:sz w:val="24"/>
          <w:szCs w:val="24"/>
          <w:shd w:val="clear" w:color="auto" w:fill="FFFFFF"/>
        </w:rPr>
        <w:t>(</w:t>
      </w:r>
      <w:proofErr w:type="gramEnd"/>
      <w:r w:rsidRPr="008262BD">
        <w:rPr>
          <w:rFonts w:ascii="Consolas" w:hAnsi="Consolas" w:cs="Times New Roman"/>
          <w:color w:val="222222"/>
          <w:sz w:val="24"/>
          <w:szCs w:val="24"/>
          <w:shd w:val="clear" w:color="auto" w:fill="FFFFFF"/>
        </w:rPr>
        <w:t>2)</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proofErr w:type="gramStart"/>
      <w:r w:rsidRPr="008262BD">
        <w:rPr>
          <w:rFonts w:ascii="Consolas" w:hAnsi="Consolas" w:cs="Times New Roman"/>
          <w:color w:val="222222"/>
          <w:sz w:val="24"/>
          <w:szCs w:val="24"/>
          <w:shd w:val="clear" w:color="auto" w:fill="FFFFFF"/>
        </w:rPr>
        <w:t>GPIO.output</w:t>
      </w:r>
      <w:proofErr w:type="spellEnd"/>
      <w:r w:rsidRPr="008262BD">
        <w:rPr>
          <w:rFonts w:ascii="Consolas" w:hAnsi="Consolas" w:cs="Times New Roman"/>
          <w:color w:val="222222"/>
          <w:sz w:val="24"/>
          <w:szCs w:val="24"/>
          <w:shd w:val="clear" w:color="auto" w:fill="FFFFFF"/>
        </w:rPr>
        <w:t>(</w:t>
      </w:r>
      <w:proofErr w:type="gramEnd"/>
      <w:r w:rsidRPr="008262BD">
        <w:rPr>
          <w:rFonts w:ascii="Consolas" w:hAnsi="Consolas" w:cs="Times New Roman"/>
          <w:color w:val="222222"/>
          <w:sz w:val="24"/>
          <w:szCs w:val="24"/>
          <w:shd w:val="clear" w:color="auto" w:fill="FFFFFF"/>
        </w:rPr>
        <w:t>TRIG, True)</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proofErr w:type="gramStart"/>
      <w:r w:rsidRPr="008262BD">
        <w:rPr>
          <w:rFonts w:ascii="Consolas" w:hAnsi="Consolas" w:cs="Times New Roman"/>
          <w:color w:val="222222"/>
          <w:sz w:val="24"/>
          <w:szCs w:val="24"/>
          <w:shd w:val="clear" w:color="auto" w:fill="FFFFFF"/>
        </w:rPr>
        <w:t>time.sleep</w:t>
      </w:r>
      <w:proofErr w:type="spellEnd"/>
      <w:r w:rsidRPr="008262BD">
        <w:rPr>
          <w:rFonts w:ascii="Consolas" w:hAnsi="Consolas" w:cs="Times New Roman"/>
          <w:color w:val="222222"/>
          <w:sz w:val="24"/>
          <w:szCs w:val="24"/>
          <w:shd w:val="clear" w:color="auto" w:fill="FFFFFF"/>
        </w:rPr>
        <w:t>(</w:t>
      </w:r>
      <w:proofErr w:type="gramEnd"/>
      <w:r w:rsidRPr="008262BD">
        <w:rPr>
          <w:rFonts w:ascii="Consolas" w:hAnsi="Consolas" w:cs="Times New Roman"/>
          <w:color w:val="222222"/>
          <w:sz w:val="24"/>
          <w:szCs w:val="24"/>
          <w:shd w:val="clear" w:color="auto" w:fill="FFFFFF"/>
        </w:rPr>
        <w:t>0.00001)</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proofErr w:type="gramStart"/>
      <w:r w:rsidRPr="008262BD">
        <w:rPr>
          <w:rFonts w:ascii="Consolas" w:hAnsi="Consolas" w:cs="Times New Roman"/>
          <w:color w:val="222222"/>
          <w:sz w:val="24"/>
          <w:szCs w:val="24"/>
          <w:shd w:val="clear" w:color="auto" w:fill="FFFFFF"/>
        </w:rPr>
        <w:t>GPIO.output</w:t>
      </w:r>
      <w:proofErr w:type="spellEnd"/>
      <w:r w:rsidRPr="008262BD">
        <w:rPr>
          <w:rFonts w:ascii="Consolas" w:hAnsi="Consolas" w:cs="Times New Roman"/>
          <w:color w:val="222222"/>
          <w:sz w:val="24"/>
          <w:szCs w:val="24"/>
          <w:shd w:val="clear" w:color="auto" w:fill="FFFFFF"/>
        </w:rPr>
        <w:t>(</w:t>
      </w:r>
      <w:proofErr w:type="gramEnd"/>
      <w:r w:rsidRPr="008262BD">
        <w:rPr>
          <w:rFonts w:ascii="Consolas" w:hAnsi="Consolas" w:cs="Times New Roman"/>
          <w:color w:val="222222"/>
          <w:sz w:val="24"/>
          <w:szCs w:val="24"/>
          <w:shd w:val="clear" w:color="auto" w:fill="FFFFFF"/>
        </w:rPr>
        <w:t>TRIG, False)</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gramStart"/>
      <w:r w:rsidRPr="008262BD">
        <w:rPr>
          <w:rFonts w:ascii="Consolas" w:hAnsi="Consolas" w:cs="Times New Roman"/>
          <w:color w:val="222222"/>
          <w:sz w:val="24"/>
          <w:szCs w:val="24"/>
          <w:shd w:val="clear" w:color="auto" w:fill="FFFFFF"/>
        </w:rPr>
        <w:t>while</w:t>
      </w:r>
      <w:proofErr w:type="gramEnd"/>
      <w:r w:rsidRPr="008262BD">
        <w:rPr>
          <w:rFonts w:ascii="Consolas" w:hAnsi="Consolas" w:cs="Times New Roman"/>
          <w:color w:val="222222"/>
          <w:sz w:val="24"/>
          <w:szCs w:val="24"/>
          <w:shd w:val="clear" w:color="auto" w:fill="FFFFFF"/>
        </w:rPr>
        <w:t xml:space="preserve"> </w:t>
      </w:r>
      <w:proofErr w:type="spellStart"/>
      <w:r w:rsidRPr="008262BD">
        <w:rPr>
          <w:rFonts w:ascii="Consolas" w:hAnsi="Consolas" w:cs="Times New Roman"/>
          <w:color w:val="222222"/>
          <w:sz w:val="24"/>
          <w:szCs w:val="24"/>
          <w:shd w:val="clear" w:color="auto" w:fill="FFFFFF"/>
        </w:rPr>
        <w:t>GPIO.input</w:t>
      </w:r>
      <w:proofErr w:type="spellEnd"/>
      <w:r w:rsidRPr="008262BD">
        <w:rPr>
          <w:rFonts w:ascii="Consolas" w:hAnsi="Consolas" w:cs="Times New Roman"/>
          <w:color w:val="222222"/>
          <w:sz w:val="24"/>
          <w:szCs w:val="24"/>
          <w:shd w:val="clear" w:color="auto" w:fill="FFFFFF"/>
        </w:rPr>
        <w:t>(ECHO)==0:</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r w:rsidRPr="008262BD">
        <w:rPr>
          <w:rFonts w:ascii="Consolas" w:hAnsi="Consolas" w:cs="Times New Roman"/>
          <w:color w:val="222222"/>
          <w:sz w:val="24"/>
          <w:szCs w:val="24"/>
          <w:shd w:val="clear" w:color="auto" w:fill="FFFFFF"/>
        </w:rPr>
        <w:t>pulse_start</w:t>
      </w:r>
      <w:proofErr w:type="spellEnd"/>
      <w:r w:rsidRPr="008262BD">
        <w:rPr>
          <w:rFonts w:ascii="Consolas" w:hAnsi="Consolas" w:cs="Times New Roman"/>
          <w:color w:val="222222"/>
          <w:sz w:val="24"/>
          <w:szCs w:val="24"/>
          <w:shd w:val="clear" w:color="auto" w:fill="FFFFFF"/>
        </w:rPr>
        <w:t xml:space="preserve"> = </w:t>
      </w:r>
      <w:proofErr w:type="spellStart"/>
      <w:proofErr w:type="gramStart"/>
      <w:r w:rsidRPr="008262BD">
        <w:rPr>
          <w:rFonts w:ascii="Consolas" w:hAnsi="Consolas" w:cs="Times New Roman"/>
          <w:color w:val="222222"/>
          <w:sz w:val="24"/>
          <w:szCs w:val="24"/>
          <w:shd w:val="clear" w:color="auto" w:fill="FFFFFF"/>
        </w:rPr>
        <w:t>time.time</w:t>
      </w:r>
      <w:proofErr w:type="spellEnd"/>
      <w:r w:rsidRPr="008262BD">
        <w:rPr>
          <w:rFonts w:ascii="Consolas" w:hAnsi="Consolas" w:cs="Times New Roman"/>
          <w:color w:val="222222"/>
          <w:sz w:val="24"/>
          <w:szCs w:val="24"/>
          <w:shd w:val="clear" w:color="auto" w:fill="FFFFFF"/>
        </w:rPr>
        <w:t>()</w:t>
      </w:r>
      <w:proofErr w:type="gramEnd"/>
    </w:p>
    <w:p w:rsidR="008262BD" w:rsidRPr="008262BD" w:rsidRDefault="008262BD" w:rsidP="008262BD">
      <w:pPr>
        <w:spacing w:line="354" w:lineRule="auto"/>
        <w:jc w:val="both"/>
        <w:rPr>
          <w:rFonts w:ascii="Consolas" w:hAnsi="Consolas" w:cs="Times New Roman"/>
          <w:color w:val="222222"/>
          <w:sz w:val="24"/>
          <w:szCs w:val="24"/>
          <w:shd w:val="clear" w:color="auto" w:fill="FFFFFF"/>
        </w:rPr>
      </w:pP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gramStart"/>
      <w:r w:rsidRPr="008262BD">
        <w:rPr>
          <w:rFonts w:ascii="Consolas" w:hAnsi="Consolas" w:cs="Times New Roman"/>
          <w:color w:val="222222"/>
          <w:sz w:val="24"/>
          <w:szCs w:val="24"/>
          <w:shd w:val="clear" w:color="auto" w:fill="FFFFFF"/>
        </w:rPr>
        <w:t>while</w:t>
      </w:r>
      <w:proofErr w:type="gramEnd"/>
      <w:r w:rsidRPr="008262BD">
        <w:rPr>
          <w:rFonts w:ascii="Consolas" w:hAnsi="Consolas" w:cs="Times New Roman"/>
          <w:color w:val="222222"/>
          <w:sz w:val="24"/>
          <w:szCs w:val="24"/>
          <w:shd w:val="clear" w:color="auto" w:fill="FFFFFF"/>
        </w:rPr>
        <w:t xml:space="preserve"> </w:t>
      </w:r>
      <w:proofErr w:type="spellStart"/>
      <w:r w:rsidRPr="008262BD">
        <w:rPr>
          <w:rFonts w:ascii="Consolas" w:hAnsi="Consolas" w:cs="Times New Roman"/>
          <w:color w:val="222222"/>
          <w:sz w:val="24"/>
          <w:szCs w:val="24"/>
          <w:shd w:val="clear" w:color="auto" w:fill="FFFFFF"/>
        </w:rPr>
        <w:t>GPIO.input</w:t>
      </w:r>
      <w:proofErr w:type="spellEnd"/>
      <w:r w:rsidRPr="008262BD">
        <w:rPr>
          <w:rFonts w:ascii="Consolas" w:hAnsi="Consolas" w:cs="Times New Roman"/>
          <w:color w:val="222222"/>
          <w:sz w:val="24"/>
          <w:szCs w:val="24"/>
          <w:shd w:val="clear" w:color="auto" w:fill="FFFFFF"/>
        </w:rPr>
        <w:t>(ECHO)==1:</w:t>
      </w:r>
    </w:p>
    <w:p w:rsidR="008262BD" w:rsidRPr="008262BD" w:rsidRDefault="008262BD" w:rsidP="008262BD">
      <w:pPr>
        <w:spacing w:line="354" w:lineRule="auto"/>
        <w:jc w:val="both"/>
        <w:rPr>
          <w:rFonts w:ascii="Consolas" w:hAnsi="Consolas" w:cs="Times New Roman"/>
          <w:color w:val="222222"/>
          <w:sz w:val="24"/>
          <w:szCs w:val="24"/>
          <w:shd w:val="clear" w:color="auto" w:fill="FFFFFF"/>
        </w:rPr>
      </w:pPr>
      <w:r w:rsidRPr="008262BD">
        <w:rPr>
          <w:rFonts w:ascii="Consolas" w:hAnsi="Consolas" w:cs="Times New Roman"/>
          <w:color w:val="222222"/>
          <w:sz w:val="24"/>
          <w:szCs w:val="24"/>
          <w:shd w:val="clear" w:color="auto" w:fill="FFFFFF"/>
        </w:rPr>
        <w:t xml:space="preserve">    </w:t>
      </w:r>
      <w:proofErr w:type="spellStart"/>
      <w:r w:rsidRPr="008262BD">
        <w:rPr>
          <w:rFonts w:ascii="Consolas" w:hAnsi="Consolas" w:cs="Times New Roman"/>
          <w:color w:val="222222"/>
          <w:sz w:val="24"/>
          <w:szCs w:val="24"/>
          <w:shd w:val="clear" w:color="auto" w:fill="FFFFFF"/>
        </w:rPr>
        <w:t>pulse_end</w:t>
      </w:r>
      <w:proofErr w:type="spellEnd"/>
      <w:r w:rsidRPr="008262BD">
        <w:rPr>
          <w:rFonts w:ascii="Consolas" w:hAnsi="Consolas" w:cs="Times New Roman"/>
          <w:color w:val="222222"/>
          <w:sz w:val="24"/>
          <w:szCs w:val="24"/>
          <w:shd w:val="clear" w:color="auto" w:fill="FFFFFF"/>
        </w:rPr>
        <w:t xml:space="preserve"> = </w:t>
      </w:r>
      <w:proofErr w:type="spellStart"/>
      <w:proofErr w:type="gramStart"/>
      <w:r w:rsidRPr="008262BD">
        <w:rPr>
          <w:rFonts w:ascii="Consolas" w:hAnsi="Consolas" w:cs="Times New Roman"/>
          <w:color w:val="222222"/>
          <w:sz w:val="24"/>
          <w:szCs w:val="24"/>
          <w:shd w:val="clear" w:color="auto" w:fill="FFFFFF"/>
        </w:rPr>
        <w:t>time.time</w:t>
      </w:r>
      <w:proofErr w:type="spellEnd"/>
      <w:r w:rsidRPr="008262BD">
        <w:rPr>
          <w:rFonts w:ascii="Consolas" w:hAnsi="Consolas" w:cs="Times New Roman"/>
          <w:color w:val="222222"/>
          <w:sz w:val="24"/>
          <w:szCs w:val="24"/>
          <w:shd w:val="clear" w:color="auto" w:fill="FFFFFF"/>
        </w:rPr>
        <w:t>()</w:t>
      </w:r>
      <w:proofErr w:type="gramEnd"/>
    </w:p>
    <w:p w:rsidR="008262BD" w:rsidRPr="008262BD" w:rsidRDefault="008262BD" w:rsidP="008262BD">
      <w:pPr>
        <w:spacing w:line="354" w:lineRule="auto"/>
        <w:jc w:val="both"/>
        <w:rPr>
          <w:rFonts w:ascii="Consolas" w:hAnsi="Consolas" w:cs="Times New Roman"/>
          <w:color w:val="222222"/>
          <w:sz w:val="24"/>
          <w:szCs w:val="24"/>
          <w:shd w:val="clear" w:color="auto" w:fill="FFFFFF"/>
        </w:rPr>
      </w:pPr>
    </w:p>
    <w:p w:rsidR="008262BD" w:rsidRPr="00807BA8" w:rsidRDefault="008262BD" w:rsidP="008262BD">
      <w:pPr>
        <w:spacing w:line="354" w:lineRule="auto"/>
        <w:jc w:val="both"/>
        <w:rPr>
          <w:rFonts w:ascii="Consolas" w:hAnsi="Consolas" w:cs="Times New Roman"/>
          <w:b/>
          <w:color w:val="222222"/>
          <w:sz w:val="24"/>
          <w:szCs w:val="24"/>
          <w:shd w:val="clear" w:color="auto" w:fill="FFFFFF"/>
        </w:rPr>
      </w:pPr>
      <w:r w:rsidRPr="00807BA8">
        <w:rPr>
          <w:rFonts w:ascii="Consolas" w:hAnsi="Consolas" w:cs="Times New Roman"/>
          <w:b/>
          <w:color w:val="222222"/>
          <w:sz w:val="24"/>
          <w:szCs w:val="24"/>
          <w:shd w:val="clear" w:color="auto" w:fill="FFFFFF"/>
        </w:rPr>
        <w:t xml:space="preserve">  </w:t>
      </w:r>
      <w:proofErr w:type="spellStart"/>
      <w:r w:rsidRPr="00807BA8">
        <w:rPr>
          <w:rFonts w:ascii="Consolas" w:hAnsi="Consolas" w:cs="Times New Roman"/>
          <w:b/>
          <w:color w:val="222222"/>
          <w:sz w:val="24"/>
          <w:szCs w:val="24"/>
          <w:shd w:val="clear" w:color="auto" w:fill="FFFFFF"/>
        </w:rPr>
        <w:t>pulse_duration</w:t>
      </w:r>
      <w:proofErr w:type="spellEnd"/>
      <w:r w:rsidRPr="00807BA8">
        <w:rPr>
          <w:rFonts w:ascii="Consolas" w:hAnsi="Consolas" w:cs="Times New Roman"/>
          <w:b/>
          <w:color w:val="222222"/>
          <w:sz w:val="24"/>
          <w:szCs w:val="24"/>
          <w:shd w:val="clear" w:color="auto" w:fill="FFFFFF"/>
        </w:rPr>
        <w:t xml:space="preserve"> = </w:t>
      </w:r>
      <w:proofErr w:type="spellStart"/>
      <w:r w:rsidRPr="00807BA8">
        <w:rPr>
          <w:rFonts w:ascii="Consolas" w:hAnsi="Consolas" w:cs="Times New Roman"/>
          <w:b/>
          <w:color w:val="222222"/>
          <w:sz w:val="24"/>
          <w:szCs w:val="24"/>
          <w:shd w:val="clear" w:color="auto" w:fill="FFFFFF"/>
        </w:rPr>
        <w:t>pulse_end</w:t>
      </w:r>
      <w:proofErr w:type="spellEnd"/>
      <w:r w:rsidRPr="00807BA8">
        <w:rPr>
          <w:rFonts w:ascii="Consolas" w:hAnsi="Consolas" w:cs="Times New Roman"/>
          <w:b/>
          <w:color w:val="222222"/>
          <w:sz w:val="24"/>
          <w:szCs w:val="24"/>
          <w:shd w:val="clear" w:color="auto" w:fill="FFFFFF"/>
        </w:rPr>
        <w:t xml:space="preserve"> - </w:t>
      </w:r>
      <w:proofErr w:type="spellStart"/>
      <w:r w:rsidRPr="00807BA8">
        <w:rPr>
          <w:rFonts w:ascii="Consolas" w:hAnsi="Consolas" w:cs="Times New Roman"/>
          <w:b/>
          <w:color w:val="222222"/>
          <w:sz w:val="24"/>
          <w:szCs w:val="24"/>
          <w:shd w:val="clear" w:color="auto" w:fill="FFFFFF"/>
        </w:rPr>
        <w:t>pulse_start</w:t>
      </w:r>
      <w:proofErr w:type="spellEnd"/>
    </w:p>
    <w:p w:rsidR="008262BD" w:rsidRPr="00807BA8" w:rsidRDefault="008262BD" w:rsidP="008262BD">
      <w:pPr>
        <w:spacing w:line="354" w:lineRule="auto"/>
        <w:jc w:val="both"/>
        <w:rPr>
          <w:rFonts w:ascii="Consolas" w:hAnsi="Consolas" w:cs="Times New Roman"/>
          <w:b/>
          <w:color w:val="222222"/>
          <w:sz w:val="24"/>
          <w:szCs w:val="24"/>
          <w:shd w:val="clear" w:color="auto" w:fill="FFFFFF"/>
        </w:rPr>
      </w:pPr>
    </w:p>
    <w:p w:rsidR="008262BD" w:rsidRPr="00807BA8" w:rsidRDefault="008262BD" w:rsidP="008262BD">
      <w:pPr>
        <w:spacing w:line="354" w:lineRule="auto"/>
        <w:jc w:val="both"/>
        <w:rPr>
          <w:rFonts w:ascii="Consolas" w:hAnsi="Consolas" w:cs="Times New Roman"/>
          <w:b/>
          <w:color w:val="222222"/>
          <w:sz w:val="24"/>
          <w:szCs w:val="24"/>
          <w:shd w:val="clear" w:color="auto" w:fill="FFFFFF"/>
        </w:rPr>
      </w:pPr>
      <w:r w:rsidRPr="00807BA8">
        <w:rPr>
          <w:rFonts w:ascii="Consolas" w:hAnsi="Consolas" w:cs="Times New Roman"/>
          <w:b/>
          <w:color w:val="222222"/>
          <w:sz w:val="24"/>
          <w:szCs w:val="24"/>
          <w:shd w:val="clear" w:color="auto" w:fill="FFFFFF"/>
        </w:rPr>
        <w:t xml:space="preserve">  </w:t>
      </w:r>
      <w:proofErr w:type="gramStart"/>
      <w:r w:rsidRPr="00807BA8">
        <w:rPr>
          <w:rFonts w:ascii="Consolas" w:hAnsi="Consolas" w:cs="Times New Roman"/>
          <w:b/>
          <w:color w:val="222222"/>
          <w:sz w:val="24"/>
          <w:szCs w:val="24"/>
          <w:shd w:val="clear" w:color="auto" w:fill="FFFFFF"/>
        </w:rPr>
        <w:t>distance</w:t>
      </w:r>
      <w:proofErr w:type="gramEnd"/>
      <w:r w:rsidRPr="00807BA8">
        <w:rPr>
          <w:rFonts w:ascii="Consolas" w:hAnsi="Consolas" w:cs="Times New Roman"/>
          <w:b/>
          <w:color w:val="222222"/>
          <w:sz w:val="24"/>
          <w:szCs w:val="24"/>
          <w:shd w:val="clear" w:color="auto" w:fill="FFFFFF"/>
        </w:rPr>
        <w:t xml:space="preserve"> = </w:t>
      </w:r>
      <w:proofErr w:type="spellStart"/>
      <w:r w:rsidRPr="00807BA8">
        <w:rPr>
          <w:rFonts w:ascii="Consolas" w:hAnsi="Consolas" w:cs="Times New Roman"/>
          <w:b/>
          <w:color w:val="222222"/>
          <w:sz w:val="24"/>
          <w:szCs w:val="24"/>
          <w:shd w:val="clear" w:color="auto" w:fill="FFFFFF"/>
        </w:rPr>
        <w:t>pulse_duration</w:t>
      </w:r>
      <w:proofErr w:type="spellEnd"/>
      <w:r w:rsidRPr="00807BA8">
        <w:rPr>
          <w:rFonts w:ascii="Consolas" w:hAnsi="Consolas" w:cs="Times New Roman"/>
          <w:b/>
          <w:color w:val="222222"/>
          <w:sz w:val="24"/>
          <w:szCs w:val="24"/>
          <w:shd w:val="clear" w:color="auto" w:fill="FFFFFF"/>
        </w:rPr>
        <w:t xml:space="preserve"> * 17150</w:t>
      </w:r>
    </w:p>
    <w:p w:rsidR="008262BD" w:rsidRPr="00807BA8" w:rsidRDefault="008262BD" w:rsidP="008262BD">
      <w:pPr>
        <w:spacing w:line="354" w:lineRule="auto"/>
        <w:jc w:val="both"/>
        <w:rPr>
          <w:rFonts w:ascii="Consolas" w:hAnsi="Consolas" w:cs="Times New Roman"/>
          <w:b/>
          <w:color w:val="222222"/>
          <w:sz w:val="24"/>
          <w:szCs w:val="24"/>
          <w:shd w:val="clear" w:color="auto" w:fill="FFFFFF"/>
        </w:rPr>
      </w:pPr>
    </w:p>
    <w:p w:rsidR="008262BD" w:rsidRPr="00807BA8" w:rsidRDefault="008262BD" w:rsidP="008262BD">
      <w:pPr>
        <w:spacing w:line="354" w:lineRule="auto"/>
        <w:jc w:val="both"/>
        <w:rPr>
          <w:rFonts w:ascii="Consolas" w:hAnsi="Consolas" w:cs="Times New Roman"/>
          <w:b/>
          <w:color w:val="222222"/>
          <w:sz w:val="24"/>
          <w:szCs w:val="24"/>
          <w:shd w:val="clear" w:color="auto" w:fill="FFFFFF"/>
        </w:rPr>
      </w:pPr>
      <w:r w:rsidRPr="00807BA8">
        <w:rPr>
          <w:rFonts w:ascii="Consolas" w:hAnsi="Consolas" w:cs="Times New Roman"/>
          <w:b/>
          <w:color w:val="222222"/>
          <w:sz w:val="24"/>
          <w:szCs w:val="24"/>
          <w:shd w:val="clear" w:color="auto" w:fill="FFFFFF"/>
        </w:rPr>
        <w:t xml:space="preserve">  </w:t>
      </w:r>
      <w:proofErr w:type="gramStart"/>
      <w:r w:rsidRPr="00807BA8">
        <w:rPr>
          <w:rFonts w:ascii="Consolas" w:hAnsi="Consolas" w:cs="Times New Roman"/>
          <w:b/>
          <w:color w:val="222222"/>
          <w:sz w:val="24"/>
          <w:szCs w:val="24"/>
          <w:shd w:val="clear" w:color="auto" w:fill="FFFFFF"/>
        </w:rPr>
        <w:t>distance</w:t>
      </w:r>
      <w:proofErr w:type="gramEnd"/>
      <w:r w:rsidRPr="00807BA8">
        <w:rPr>
          <w:rFonts w:ascii="Consolas" w:hAnsi="Consolas" w:cs="Times New Roman"/>
          <w:b/>
          <w:color w:val="222222"/>
          <w:sz w:val="24"/>
          <w:szCs w:val="24"/>
          <w:shd w:val="clear" w:color="auto" w:fill="FFFFFF"/>
        </w:rPr>
        <w:t xml:space="preserve"> = round(distance, 2)</w:t>
      </w:r>
    </w:p>
    <w:p w:rsidR="00A1358D" w:rsidRPr="00DA399D" w:rsidRDefault="00A1358D" w:rsidP="00A1358D">
      <w:pPr>
        <w:spacing w:line="354" w:lineRule="auto"/>
        <w:jc w:val="both"/>
        <w:rPr>
          <w:rFonts w:ascii="Arial" w:hAnsi="Arial"/>
          <w:b/>
          <w:color w:val="222222"/>
          <w:sz w:val="32"/>
          <w:szCs w:val="32"/>
          <w:shd w:val="clear" w:color="auto" w:fill="FFFFFF"/>
        </w:rPr>
      </w:pPr>
    </w:p>
    <w:p w:rsidR="00A1358D" w:rsidRDefault="00A1358D" w:rsidP="00A1358D">
      <w:pPr>
        <w:spacing w:line="354" w:lineRule="auto"/>
        <w:jc w:val="both"/>
        <w:rPr>
          <w:rFonts w:ascii="Times New Roman" w:eastAsia="Times New Roman" w:hAnsi="Times New Roman"/>
          <w:b/>
          <w:sz w:val="24"/>
        </w:rPr>
      </w:pPr>
    </w:p>
    <w:p w:rsidR="008B4C4F" w:rsidRPr="008262BD" w:rsidRDefault="008B4C4F" w:rsidP="00A1358D">
      <w:pPr>
        <w:spacing w:line="354" w:lineRule="auto"/>
        <w:jc w:val="both"/>
        <w:rPr>
          <w:rFonts w:ascii="Times New Roman" w:eastAsia="Times New Roman" w:hAnsi="Times New Roman"/>
          <w:b/>
          <w:sz w:val="36"/>
          <w:szCs w:val="36"/>
        </w:rPr>
      </w:pPr>
      <w:r>
        <w:rPr>
          <w:rFonts w:ascii="Times New Roman" w:eastAsia="Times New Roman" w:hAnsi="Times New Roman"/>
          <w:b/>
          <w:sz w:val="36"/>
          <w:szCs w:val="36"/>
        </w:rPr>
        <w:lastRenderedPageBreak/>
        <w:t xml:space="preserve">                                                                                 </w:t>
      </w:r>
      <w:r w:rsidR="00727A7C" w:rsidRPr="00727A7C">
        <w:rPr>
          <w:rFonts w:ascii="Times New Roman" w:eastAsia="Times New Roman" w:hAnsi="Times New Roman"/>
        </w:rPr>
        <w:t>18</w:t>
      </w:r>
    </w:p>
    <w:p w:rsidR="00A1358D" w:rsidRDefault="00A1358D" w:rsidP="00A1358D">
      <w:pPr>
        <w:spacing w:line="354" w:lineRule="auto"/>
        <w:jc w:val="both"/>
        <w:rPr>
          <w:rFonts w:ascii="Times New Roman" w:eastAsia="Times New Roman" w:hAnsi="Times New Roman"/>
          <w:sz w:val="24"/>
          <w:szCs w:val="24"/>
        </w:rPr>
      </w:pPr>
      <w:r w:rsidRPr="00152FBF">
        <w:rPr>
          <w:rFonts w:ascii="Times New Roman" w:eastAsia="Times New Roman" w:hAnsi="Times New Roman"/>
          <w:sz w:val="24"/>
          <w:szCs w:val="24"/>
        </w:rPr>
        <w:t>2)</w:t>
      </w:r>
      <w:r>
        <w:rPr>
          <w:rFonts w:ascii="Times New Roman" w:eastAsia="Times New Roman" w:hAnsi="Times New Roman"/>
          <w:sz w:val="24"/>
          <w:szCs w:val="24"/>
        </w:rPr>
        <w:t xml:space="preserve"> I</w:t>
      </w:r>
      <w:r w:rsidRPr="00152FBF">
        <w:rPr>
          <w:rFonts w:ascii="Times New Roman" w:eastAsia="Times New Roman" w:hAnsi="Times New Roman"/>
          <w:sz w:val="24"/>
          <w:szCs w:val="24"/>
        </w:rPr>
        <w:t>n</w:t>
      </w:r>
      <w:r>
        <w:rPr>
          <w:rFonts w:ascii="Times New Roman" w:eastAsia="Times New Roman" w:hAnsi="Times New Roman"/>
          <w:sz w:val="24"/>
          <w:szCs w:val="24"/>
        </w:rPr>
        <w:t xml:space="preserve"> this section we started working on image </w:t>
      </w:r>
      <w:proofErr w:type="gramStart"/>
      <w:r>
        <w:rPr>
          <w:rFonts w:ascii="Times New Roman" w:eastAsia="Times New Roman" w:hAnsi="Times New Roman"/>
          <w:sz w:val="24"/>
          <w:szCs w:val="24"/>
        </w:rPr>
        <w:t>transfer .</w:t>
      </w:r>
      <w:proofErr w:type="gramEnd"/>
      <w:r>
        <w:rPr>
          <w:rFonts w:ascii="Times New Roman" w:eastAsia="Times New Roman" w:hAnsi="Times New Roman"/>
          <w:sz w:val="24"/>
          <w:szCs w:val="24"/>
        </w:rPr>
        <w:t xml:space="preserve"> </w:t>
      </w:r>
      <w:proofErr w:type="gramStart"/>
      <w:r w:rsidR="008262BD">
        <w:rPr>
          <w:rFonts w:ascii="Times New Roman" w:eastAsia="Times New Roman" w:hAnsi="Times New Roman"/>
          <w:sz w:val="24"/>
          <w:szCs w:val="24"/>
        </w:rPr>
        <w:t>the</w:t>
      </w:r>
      <w:proofErr w:type="gramEnd"/>
      <w:r w:rsidR="008262BD">
        <w:rPr>
          <w:rFonts w:ascii="Times New Roman" w:eastAsia="Times New Roman" w:hAnsi="Times New Roman"/>
          <w:sz w:val="24"/>
          <w:szCs w:val="24"/>
        </w:rPr>
        <w:t xml:space="preserve"> pi camera basically captures images when triggered by the sensor and store those images as .jpg files in the desktop .</w:t>
      </w:r>
    </w:p>
    <w:p w:rsidR="008262BD" w:rsidRDefault="008262BD"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creates a camera </w:t>
      </w:r>
      <w:proofErr w:type="gramStart"/>
      <w:r>
        <w:rPr>
          <w:rFonts w:ascii="Times New Roman" w:eastAsia="Times New Roman" w:hAnsi="Times New Roman"/>
          <w:sz w:val="24"/>
          <w:szCs w:val="24"/>
        </w:rPr>
        <w:t>object .</w:t>
      </w:r>
      <w:proofErr w:type="gramEnd"/>
      <w:r>
        <w:rPr>
          <w:rFonts w:ascii="Times New Roman" w:eastAsia="Times New Roman" w:hAnsi="Times New Roman"/>
          <w:sz w:val="24"/>
          <w:szCs w:val="24"/>
        </w:rPr>
        <w:t xml:space="preserve"> </w:t>
      </w:r>
    </w:p>
    <w:p w:rsidR="008262BD" w:rsidRPr="008262BD" w:rsidRDefault="008262BD" w:rsidP="00A1358D">
      <w:pPr>
        <w:spacing w:line="354" w:lineRule="auto"/>
        <w:jc w:val="both"/>
        <w:rPr>
          <w:rFonts w:ascii="Consolas" w:eastAsia="Times New Roman" w:hAnsi="Consolas"/>
          <w:sz w:val="24"/>
          <w:szCs w:val="24"/>
        </w:rPr>
      </w:pPr>
      <w:r w:rsidRPr="008262BD">
        <w:rPr>
          <w:rFonts w:ascii="Consolas" w:eastAsia="Times New Roman" w:hAnsi="Consolas"/>
          <w:sz w:val="24"/>
          <w:szCs w:val="24"/>
        </w:rPr>
        <w:t>Camera=</w:t>
      </w:r>
      <w:proofErr w:type="spellStart"/>
      <w:proofErr w:type="gramStart"/>
      <w:r w:rsidRPr="008262BD">
        <w:rPr>
          <w:rFonts w:ascii="Consolas" w:eastAsia="Times New Roman" w:hAnsi="Consolas"/>
          <w:sz w:val="24"/>
          <w:szCs w:val="24"/>
        </w:rPr>
        <w:t>piCamera</w:t>
      </w:r>
      <w:proofErr w:type="spellEnd"/>
      <w:r w:rsidRPr="008262BD">
        <w:rPr>
          <w:rFonts w:ascii="Consolas" w:eastAsia="Times New Roman" w:hAnsi="Consolas"/>
          <w:sz w:val="24"/>
          <w:szCs w:val="24"/>
        </w:rPr>
        <w:t>()</w:t>
      </w:r>
      <w:proofErr w:type="gramEnd"/>
    </w:p>
    <w:p w:rsidR="008262BD" w:rsidRDefault="008262BD" w:rsidP="00A1358D">
      <w:pPr>
        <w:spacing w:line="354" w:lineRule="auto"/>
        <w:jc w:val="both"/>
        <w:rPr>
          <w:rFonts w:ascii="Times New Roman" w:eastAsia="Times New Roman" w:hAnsi="Times New Roman"/>
          <w:sz w:val="24"/>
          <w:szCs w:val="24"/>
        </w:rPr>
      </w:pPr>
    </w:p>
    <w:p w:rsidR="008262BD" w:rsidRDefault="008262BD" w:rsidP="00A1358D">
      <w:pPr>
        <w:spacing w:line="354"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Picamera</w:t>
      </w:r>
      <w:proofErr w:type="spellEnd"/>
      <w:r>
        <w:rPr>
          <w:rFonts w:ascii="Times New Roman" w:eastAsia="Times New Roman" w:hAnsi="Times New Roman"/>
          <w:sz w:val="24"/>
          <w:szCs w:val="24"/>
        </w:rPr>
        <w:t xml:space="preserve"> is activated to capture photos if any object comes within a distance of 10 cm.</w:t>
      </w:r>
    </w:p>
    <w:p w:rsidR="008262BD" w:rsidRPr="00807BA8" w:rsidRDefault="008262BD" w:rsidP="008262BD">
      <w:pPr>
        <w:spacing w:line="354" w:lineRule="auto"/>
        <w:jc w:val="both"/>
        <w:rPr>
          <w:rFonts w:ascii="Consolas" w:eastAsia="Times New Roman" w:hAnsi="Consolas"/>
          <w:b/>
          <w:sz w:val="24"/>
          <w:szCs w:val="24"/>
        </w:rPr>
      </w:pPr>
      <w:proofErr w:type="gramStart"/>
      <w:r w:rsidRPr="008262BD">
        <w:rPr>
          <w:rFonts w:ascii="Consolas" w:eastAsia="Times New Roman" w:hAnsi="Consolas"/>
          <w:sz w:val="24"/>
          <w:szCs w:val="24"/>
        </w:rPr>
        <w:t>if</w:t>
      </w:r>
      <w:proofErr w:type="gramEnd"/>
      <w:r w:rsidRPr="008262BD">
        <w:rPr>
          <w:rFonts w:ascii="Consolas" w:eastAsia="Times New Roman" w:hAnsi="Consolas"/>
          <w:sz w:val="24"/>
          <w:szCs w:val="24"/>
        </w:rPr>
        <w:t xml:space="preserve"> </w:t>
      </w:r>
      <w:r w:rsidRPr="00807BA8">
        <w:rPr>
          <w:rFonts w:ascii="Consolas" w:eastAsia="Times New Roman" w:hAnsi="Consolas"/>
          <w:b/>
          <w:sz w:val="24"/>
          <w:szCs w:val="24"/>
        </w:rPr>
        <w:t>distance &lt; 10:</w:t>
      </w:r>
    </w:p>
    <w:p w:rsidR="008262BD" w:rsidRPr="00807BA8" w:rsidRDefault="008262BD" w:rsidP="008262BD">
      <w:pPr>
        <w:spacing w:line="354" w:lineRule="auto"/>
        <w:jc w:val="both"/>
        <w:rPr>
          <w:rFonts w:ascii="Consolas" w:eastAsia="Times New Roman" w:hAnsi="Consolas"/>
          <w:b/>
          <w:sz w:val="24"/>
          <w:szCs w:val="24"/>
        </w:rPr>
      </w:pPr>
      <w:r w:rsidRPr="00807BA8">
        <w:rPr>
          <w:rFonts w:ascii="Consolas" w:eastAsia="Times New Roman" w:hAnsi="Consolas"/>
          <w:b/>
          <w:sz w:val="24"/>
          <w:szCs w:val="24"/>
        </w:rPr>
        <w:t xml:space="preserve">    </w:t>
      </w:r>
      <w:proofErr w:type="gramStart"/>
      <w:r w:rsidRPr="00807BA8">
        <w:rPr>
          <w:rFonts w:ascii="Consolas" w:eastAsia="Times New Roman" w:hAnsi="Consolas"/>
          <w:b/>
          <w:sz w:val="24"/>
          <w:szCs w:val="24"/>
        </w:rPr>
        <w:t>print(</w:t>
      </w:r>
      <w:proofErr w:type="gramEnd"/>
      <w:r w:rsidRPr="00807BA8">
        <w:rPr>
          <w:rFonts w:ascii="Consolas" w:eastAsia="Times New Roman" w:hAnsi="Consolas"/>
          <w:b/>
          <w:sz w:val="24"/>
          <w:szCs w:val="24"/>
        </w:rPr>
        <w:t>"</w:t>
      </w:r>
      <w:proofErr w:type="spellStart"/>
      <w:r w:rsidRPr="00807BA8">
        <w:rPr>
          <w:rFonts w:ascii="Consolas" w:eastAsia="Times New Roman" w:hAnsi="Consolas"/>
          <w:b/>
          <w:sz w:val="24"/>
          <w:szCs w:val="24"/>
        </w:rPr>
        <w:t>Distance:",distance,"cm</w:t>
      </w:r>
      <w:proofErr w:type="spellEnd"/>
      <w:r w:rsidRPr="00807BA8">
        <w:rPr>
          <w:rFonts w:ascii="Consolas" w:eastAsia="Times New Roman" w:hAnsi="Consolas"/>
          <w:b/>
          <w:sz w:val="24"/>
          <w:szCs w:val="24"/>
        </w:rPr>
        <w:t>")</w:t>
      </w:r>
    </w:p>
    <w:p w:rsidR="008262BD" w:rsidRPr="00807BA8" w:rsidRDefault="008262BD" w:rsidP="008262BD">
      <w:pPr>
        <w:spacing w:line="354" w:lineRule="auto"/>
        <w:jc w:val="both"/>
        <w:rPr>
          <w:rFonts w:ascii="Consolas" w:eastAsia="Times New Roman" w:hAnsi="Consolas"/>
          <w:b/>
          <w:sz w:val="24"/>
          <w:szCs w:val="24"/>
        </w:rPr>
      </w:pPr>
      <w:r w:rsidRPr="00807BA8">
        <w:rPr>
          <w:rFonts w:ascii="Consolas" w:eastAsia="Times New Roman" w:hAnsi="Consolas"/>
          <w:b/>
          <w:sz w:val="24"/>
          <w:szCs w:val="24"/>
        </w:rPr>
        <w:t xml:space="preserve">    </w:t>
      </w:r>
      <w:proofErr w:type="gramStart"/>
      <w:r w:rsidRPr="00807BA8">
        <w:rPr>
          <w:rFonts w:ascii="Consolas" w:eastAsia="Times New Roman" w:hAnsi="Consolas"/>
          <w:b/>
          <w:sz w:val="24"/>
          <w:szCs w:val="24"/>
        </w:rPr>
        <w:t>sleep(</w:t>
      </w:r>
      <w:proofErr w:type="gramEnd"/>
      <w:r w:rsidRPr="00807BA8">
        <w:rPr>
          <w:rFonts w:ascii="Consolas" w:eastAsia="Times New Roman" w:hAnsi="Consolas"/>
          <w:b/>
          <w:sz w:val="24"/>
          <w:szCs w:val="24"/>
        </w:rPr>
        <w:t>5)</w:t>
      </w:r>
    </w:p>
    <w:p w:rsidR="008262BD" w:rsidRPr="008262BD" w:rsidRDefault="008262BD" w:rsidP="008262BD">
      <w:pPr>
        <w:spacing w:line="354" w:lineRule="auto"/>
        <w:jc w:val="both"/>
        <w:rPr>
          <w:rFonts w:ascii="Consolas" w:eastAsia="Times New Roman" w:hAnsi="Consolas"/>
          <w:sz w:val="24"/>
          <w:szCs w:val="24"/>
        </w:rPr>
      </w:pPr>
      <w:r w:rsidRPr="00807BA8">
        <w:rPr>
          <w:rFonts w:ascii="Consolas" w:eastAsia="Times New Roman" w:hAnsi="Consolas"/>
          <w:b/>
          <w:sz w:val="24"/>
          <w:szCs w:val="24"/>
        </w:rPr>
        <w:t xml:space="preserve">    </w:t>
      </w:r>
      <w:proofErr w:type="spellStart"/>
      <w:proofErr w:type="gramStart"/>
      <w:r w:rsidRPr="00807BA8">
        <w:rPr>
          <w:rFonts w:ascii="Consolas" w:eastAsia="Times New Roman" w:hAnsi="Consolas"/>
          <w:b/>
          <w:sz w:val="24"/>
          <w:szCs w:val="24"/>
        </w:rPr>
        <w:t>camera.capture</w:t>
      </w:r>
      <w:proofErr w:type="spellEnd"/>
      <w:r w:rsidRPr="00807BA8">
        <w:rPr>
          <w:rFonts w:ascii="Consolas" w:eastAsia="Times New Roman" w:hAnsi="Consolas"/>
          <w:b/>
          <w:sz w:val="24"/>
          <w:szCs w:val="24"/>
        </w:rPr>
        <w:t>(</w:t>
      </w:r>
      <w:proofErr w:type="gramEnd"/>
      <w:r w:rsidRPr="00807BA8">
        <w:rPr>
          <w:rFonts w:ascii="Consolas" w:eastAsia="Times New Roman" w:hAnsi="Consolas"/>
          <w:b/>
          <w:sz w:val="24"/>
          <w:szCs w:val="24"/>
        </w:rPr>
        <w:t>'/home/pi/Desktop/image'+</w:t>
      </w:r>
      <w:proofErr w:type="spellStart"/>
      <w:r w:rsidRPr="00807BA8">
        <w:rPr>
          <w:rFonts w:ascii="Consolas" w:eastAsia="Times New Roman" w:hAnsi="Consolas"/>
          <w:b/>
          <w:sz w:val="24"/>
          <w:szCs w:val="24"/>
        </w:rPr>
        <w:t>str</w:t>
      </w:r>
      <w:proofErr w:type="spellEnd"/>
      <w:r w:rsidRPr="00807BA8">
        <w:rPr>
          <w:rFonts w:ascii="Consolas" w:eastAsia="Times New Roman" w:hAnsi="Consolas"/>
          <w:b/>
          <w:sz w:val="24"/>
          <w:szCs w:val="24"/>
        </w:rPr>
        <w:t>(</w:t>
      </w:r>
      <w:proofErr w:type="spellStart"/>
      <w:r w:rsidRPr="00807BA8">
        <w:rPr>
          <w:rFonts w:ascii="Consolas" w:eastAsia="Times New Roman" w:hAnsi="Consolas"/>
          <w:b/>
          <w:sz w:val="24"/>
          <w:szCs w:val="24"/>
        </w:rPr>
        <w:t>cnt</w:t>
      </w:r>
      <w:proofErr w:type="spellEnd"/>
      <w:r w:rsidRPr="00807BA8">
        <w:rPr>
          <w:rFonts w:ascii="Consolas" w:eastAsia="Times New Roman" w:hAnsi="Consolas"/>
          <w:b/>
          <w:sz w:val="24"/>
          <w:szCs w:val="24"/>
        </w:rPr>
        <w:t>)+'.jpg'</w:t>
      </w:r>
      <w:r w:rsidRPr="008262BD">
        <w:rPr>
          <w:rFonts w:ascii="Consolas" w:eastAsia="Times New Roman" w:hAnsi="Consolas"/>
          <w:sz w:val="24"/>
          <w:szCs w:val="24"/>
        </w:rPr>
        <w:t>)</w:t>
      </w:r>
    </w:p>
    <w:p w:rsidR="008262BD" w:rsidRPr="008262BD" w:rsidRDefault="008262BD" w:rsidP="008262BD">
      <w:pPr>
        <w:spacing w:line="354" w:lineRule="auto"/>
        <w:jc w:val="both"/>
        <w:rPr>
          <w:rFonts w:ascii="Consolas" w:eastAsia="Times New Roman" w:hAnsi="Consolas"/>
          <w:sz w:val="24"/>
          <w:szCs w:val="24"/>
        </w:rPr>
      </w:pPr>
      <w:r w:rsidRPr="008262BD">
        <w:rPr>
          <w:rFonts w:ascii="Consolas" w:eastAsia="Times New Roman" w:hAnsi="Consolas"/>
          <w:sz w:val="24"/>
          <w:szCs w:val="24"/>
        </w:rPr>
        <w:t xml:space="preserve">    </w:t>
      </w:r>
      <w:proofErr w:type="spellStart"/>
      <w:proofErr w:type="gramStart"/>
      <w:r w:rsidRPr="008262BD">
        <w:rPr>
          <w:rFonts w:ascii="Consolas" w:eastAsia="Times New Roman" w:hAnsi="Consolas"/>
          <w:sz w:val="24"/>
          <w:szCs w:val="24"/>
        </w:rPr>
        <w:t>cnt</w:t>
      </w:r>
      <w:proofErr w:type="spellEnd"/>
      <w:proofErr w:type="gramEnd"/>
      <w:r w:rsidRPr="008262BD">
        <w:rPr>
          <w:rFonts w:ascii="Consolas" w:eastAsia="Times New Roman" w:hAnsi="Consolas"/>
          <w:sz w:val="24"/>
          <w:szCs w:val="24"/>
        </w:rPr>
        <w:t xml:space="preserve"> = cnt+1</w:t>
      </w:r>
    </w:p>
    <w:p w:rsidR="008B4C4F" w:rsidRDefault="00A1358D" w:rsidP="00A1358D">
      <w:pPr>
        <w:spacing w:line="354" w:lineRule="auto"/>
        <w:jc w:val="both"/>
        <w:rPr>
          <w:rFonts w:ascii="Times New Roman" w:eastAsia="Times New Roman" w:hAnsi="Times New Roman"/>
          <w:b/>
          <w:sz w:val="36"/>
          <w:szCs w:val="36"/>
        </w:rPr>
      </w:pPr>
      <w:r>
        <w:rPr>
          <w:rFonts w:ascii="Times New Roman" w:eastAsia="Times New Roman" w:hAnsi="Times New Roman"/>
          <w:b/>
          <w:sz w:val="36"/>
          <w:szCs w:val="36"/>
        </w:rPr>
        <w:br w:type="page"/>
      </w:r>
    </w:p>
    <w:p w:rsidR="008B4C4F" w:rsidRPr="00B761E0" w:rsidRDefault="008B4C4F" w:rsidP="00A1358D">
      <w:pPr>
        <w:spacing w:line="354" w:lineRule="auto"/>
        <w:jc w:val="both"/>
        <w:rPr>
          <w:rFonts w:ascii="Times New Roman" w:eastAsia="Times New Roman" w:hAnsi="Times New Roman"/>
        </w:rPr>
      </w:pPr>
      <w:r>
        <w:rPr>
          <w:rFonts w:ascii="Times New Roman" w:eastAsia="Times New Roman" w:hAnsi="Times New Roman"/>
          <w:b/>
          <w:sz w:val="36"/>
          <w:szCs w:val="36"/>
        </w:rPr>
        <w:lastRenderedPageBreak/>
        <w:t xml:space="preserve">                                                                                     </w:t>
      </w:r>
      <w:r w:rsidR="00727A7C" w:rsidRPr="00B761E0">
        <w:rPr>
          <w:rFonts w:ascii="Times New Roman" w:eastAsia="Times New Roman" w:hAnsi="Times New Roman"/>
        </w:rPr>
        <w:t>19</w:t>
      </w:r>
    </w:p>
    <w:p w:rsidR="00A1358D" w:rsidRDefault="00A1358D" w:rsidP="00A1358D">
      <w:pPr>
        <w:spacing w:line="354" w:lineRule="auto"/>
        <w:jc w:val="both"/>
        <w:rPr>
          <w:rFonts w:ascii="Times New Roman" w:eastAsia="Times New Roman" w:hAnsi="Times New Roman"/>
          <w:sz w:val="24"/>
          <w:szCs w:val="24"/>
        </w:rPr>
      </w:pPr>
      <w:r w:rsidRPr="00152FBF">
        <w:rPr>
          <w:rFonts w:ascii="Times New Roman" w:eastAsia="Times New Roman" w:hAnsi="Times New Roman"/>
          <w:sz w:val="24"/>
          <w:szCs w:val="24"/>
        </w:rPr>
        <w:t>3</w:t>
      </w:r>
      <w:r>
        <w:rPr>
          <w:rFonts w:ascii="Times New Roman" w:eastAsia="Times New Roman" w:hAnsi="Times New Roman"/>
          <w:sz w:val="24"/>
          <w:szCs w:val="24"/>
        </w:rPr>
        <w:t xml:space="preserve">) In this section we worked on sending push notifications to the </w:t>
      </w:r>
      <w:proofErr w:type="gramStart"/>
      <w:r>
        <w:rPr>
          <w:rFonts w:ascii="Times New Roman" w:eastAsia="Times New Roman" w:hAnsi="Times New Roman"/>
          <w:sz w:val="24"/>
          <w:szCs w:val="24"/>
        </w:rPr>
        <w:t>user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once</w:t>
      </w:r>
      <w:proofErr w:type="gramEnd"/>
      <w:r>
        <w:rPr>
          <w:rFonts w:ascii="Times New Roman" w:eastAsia="Times New Roman" w:hAnsi="Times New Roman"/>
          <w:sz w:val="24"/>
          <w:szCs w:val="24"/>
        </w:rPr>
        <w:t xml:space="preserve"> the photos were captured by the pi our main objective was to send those photos to the user in the form  of a notification . </w:t>
      </w:r>
      <w:proofErr w:type="gramStart"/>
      <w:r>
        <w:rPr>
          <w:rFonts w:ascii="Times New Roman" w:eastAsia="Times New Roman" w:hAnsi="Times New Roman"/>
          <w:sz w:val="24"/>
          <w:szCs w:val="24"/>
        </w:rPr>
        <w:t>one</w:t>
      </w:r>
      <w:proofErr w:type="gramEnd"/>
      <w:r>
        <w:rPr>
          <w:rFonts w:ascii="Times New Roman" w:eastAsia="Times New Roman" w:hAnsi="Times New Roman"/>
          <w:sz w:val="24"/>
          <w:szCs w:val="24"/>
        </w:rPr>
        <w:t xml:space="preserve"> of the simplest forms in which notifications can be sent is through email. So we decided to use pythons inbuilt email package and send those photos as attachments to the </w:t>
      </w:r>
      <w:proofErr w:type="gramStart"/>
      <w:r>
        <w:rPr>
          <w:rFonts w:ascii="Times New Roman" w:eastAsia="Times New Roman" w:hAnsi="Times New Roman"/>
          <w:sz w:val="24"/>
          <w:szCs w:val="24"/>
        </w:rPr>
        <w:t>user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we</w:t>
      </w:r>
      <w:proofErr w:type="gramEnd"/>
      <w:r>
        <w:rPr>
          <w:rFonts w:ascii="Times New Roman" w:eastAsia="Times New Roman" w:hAnsi="Times New Roman"/>
          <w:sz w:val="24"/>
          <w:szCs w:val="24"/>
        </w:rPr>
        <w:t xml:space="preserve"> make use of </w:t>
      </w:r>
      <w:r w:rsidRPr="00AE697D">
        <w:rPr>
          <w:rFonts w:ascii="Times New Roman" w:eastAsia="Times New Roman" w:hAnsi="Times New Roman"/>
          <w:b/>
          <w:sz w:val="24"/>
          <w:szCs w:val="24"/>
        </w:rPr>
        <w:t>SMTP protocol</w:t>
      </w:r>
      <w:r>
        <w:rPr>
          <w:rFonts w:ascii="Times New Roman" w:eastAsia="Times New Roman" w:hAnsi="Times New Roman"/>
          <w:sz w:val="24"/>
          <w:szCs w:val="24"/>
        </w:rPr>
        <w:t xml:space="preserve"> which handles sending emails and routing email between mail servers. Python provides an </w:t>
      </w:r>
      <w:proofErr w:type="spellStart"/>
      <w:r w:rsidRPr="00AE697D">
        <w:rPr>
          <w:rFonts w:ascii="Times New Roman" w:eastAsia="Times New Roman" w:hAnsi="Times New Roman"/>
          <w:b/>
          <w:sz w:val="24"/>
          <w:szCs w:val="24"/>
        </w:rPr>
        <w:t>smtplib</w:t>
      </w:r>
      <w:proofErr w:type="spellEnd"/>
      <w:r>
        <w:rPr>
          <w:rFonts w:ascii="Times New Roman" w:eastAsia="Times New Roman" w:hAnsi="Times New Roman"/>
          <w:b/>
          <w:sz w:val="24"/>
          <w:szCs w:val="24"/>
        </w:rPr>
        <w:t xml:space="preserve"> </w:t>
      </w:r>
      <w:r w:rsidRPr="00AE697D">
        <w:rPr>
          <w:rFonts w:ascii="Times New Roman" w:eastAsia="Times New Roman" w:hAnsi="Times New Roman"/>
          <w:sz w:val="24"/>
          <w:szCs w:val="24"/>
        </w:rPr>
        <w:t>m</w:t>
      </w:r>
      <w:r>
        <w:rPr>
          <w:rFonts w:ascii="Times New Roman" w:eastAsia="Times New Roman" w:hAnsi="Times New Roman"/>
          <w:sz w:val="24"/>
          <w:szCs w:val="24"/>
        </w:rPr>
        <w:t xml:space="preserve">odule which defines an SMTP client session object that can be used to send mail to any internet machine with an </w:t>
      </w:r>
      <w:proofErr w:type="gramStart"/>
      <w:r>
        <w:rPr>
          <w:rFonts w:ascii="Times New Roman" w:eastAsia="Times New Roman" w:hAnsi="Times New Roman"/>
          <w:sz w:val="24"/>
          <w:szCs w:val="24"/>
        </w:rPr>
        <w:t>SMTP .</w:t>
      </w:r>
      <w:proofErr w:type="gramEnd"/>
    </w:p>
    <w:p w:rsidR="00A1358D" w:rsidRDefault="008B4C4F"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597C57">
        <w:rPr>
          <w:rFonts w:ascii="Times New Roman" w:eastAsia="Times New Roman" w:hAnsi="Times New Roman"/>
          <w:sz w:val="24"/>
          <w:szCs w:val="24"/>
        </w:rPr>
        <w:t xml:space="preserve">                              </w:t>
      </w:r>
    </w:p>
    <w:p w:rsidR="00A1358D" w:rsidRDefault="007D1DC4"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we define the varia</w:t>
      </w:r>
      <w:r w:rsidR="00762D1D">
        <w:rPr>
          <w:rFonts w:ascii="Times New Roman" w:eastAsia="Times New Roman" w:hAnsi="Times New Roman"/>
          <w:sz w:val="24"/>
          <w:szCs w:val="24"/>
        </w:rPr>
        <w:t>bles as per our requirement here</w:t>
      </w:r>
    </w:p>
    <w:p w:rsidR="00A1358D" w:rsidRPr="00152FBF" w:rsidRDefault="00A1358D" w:rsidP="00A1358D">
      <w:pPr>
        <w:spacing w:line="354" w:lineRule="auto"/>
        <w:jc w:val="both"/>
        <w:rPr>
          <w:rFonts w:ascii="Times New Roman" w:eastAsia="Times New Roman" w:hAnsi="Times New Roman"/>
          <w:sz w:val="24"/>
          <w:szCs w:val="24"/>
        </w:rPr>
      </w:pP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emailfrom</w:t>
      </w:r>
      <w:proofErr w:type="spellEnd"/>
      <w:proofErr w:type="gramEnd"/>
      <w:r w:rsidRPr="00762D1D">
        <w:rPr>
          <w:rFonts w:ascii="Consolas" w:eastAsia="Times New Roman" w:hAnsi="Consolas"/>
          <w:b/>
          <w:sz w:val="24"/>
          <w:szCs w:val="24"/>
        </w:rPr>
        <w:t xml:space="preserve"> = "singhbiswajit79@gmail.com"</w:t>
      </w: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emailto</w:t>
      </w:r>
      <w:proofErr w:type="spellEnd"/>
      <w:proofErr w:type="gramEnd"/>
      <w:r w:rsidRPr="00762D1D">
        <w:rPr>
          <w:rFonts w:ascii="Consolas" w:eastAsia="Times New Roman" w:hAnsi="Consolas"/>
          <w:b/>
          <w:sz w:val="24"/>
          <w:szCs w:val="24"/>
        </w:rPr>
        <w:t xml:space="preserve"> = "biswajitsingh27@yahoo.com"</w:t>
      </w: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fileToSend</w:t>
      </w:r>
      <w:proofErr w:type="spellEnd"/>
      <w:proofErr w:type="gramEnd"/>
      <w:r w:rsidRPr="00762D1D">
        <w:rPr>
          <w:rFonts w:ascii="Consolas" w:eastAsia="Times New Roman" w:hAnsi="Consolas"/>
          <w:b/>
          <w:sz w:val="24"/>
          <w:szCs w:val="24"/>
        </w:rPr>
        <w:t xml:space="preserve"> = "ronaldo.jpg"</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fileToSend1="big.jpg"</w:t>
      </w:r>
    </w:p>
    <w:p w:rsidR="00A1358D" w:rsidRPr="00762D1D" w:rsidRDefault="00A1358D" w:rsidP="00A1358D">
      <w:pPr>
        <w:spacing w:line="354" w:lineRule="auto"/>
        <w:jc w:val="both"/>
        <w:rPr>
          <w:rFonts w:ascii="Consolas" w:eastAsia="Times New Roman" w:hAnsi="Consolas"/>
          <w:b/>
          <w:sz w:val="24"/>
          <w:szCs w:val="24"/>
        </w:rPr>
      </w:pPr>
      <w:proofErr w:type="gramStart"/>
      <w:r w:rsidRPr="00762D1D">
        <w:rPr>
          <w:rFonts w:ascii="Consolas" w:eastAsia="Times New Roman" w:hAnsi="Consolas"/>
          <w:b/>
          <w:sz w:val="24"/>
          <w:szCs w:val="24"/>
        </w:rPr>
        <w:t>username</w:t>
      </w:r>
      <w:proofErr w:type="gramEnd"/>
      <w:r w:rsidRPr="00762D1D">
        <w:rPr>
          <w:rFonts w:ascii="Consolas" w:eastAsia="Times New Roman" w:hAnsi="Consolas"/>
          <w:b/>
          <w:sz w:val="24"/>
          <w:szCs w:val="24"/>
        </w:rPr>
        <w:t xml:space="preserve"> = "singhbiswajit79@gmail.com"</w:t>
      </w:r>
    </w:p>
    <w:p w:rsidR="00A1358D" w:rsidRPr="00762D1D" w:rsidRDefault="00A1358D" w:rsidP="00A1358D">
      <w:pPr>
        <w:spacing w:line="354" w:lineRule="auto"/>
        <w:jc w:val="both"/>
        <w:rPr>
          <w:rFonts w:ascii="Consolas" w:eastAsia="Times New Roman" w:hAnsi="Consolas"/>
          <w:b/>
          <w:sz w:val="24"/>
          <w:szCs w:val="24"/>
        </w:rPr>
      </w:pPr>
      <w:proofErr w:type="gramStart"/>
      <w:r w:rsidRPr="00762D1D">
        <w:rPr>
          <w:rFonts w:ascii="Consolas" w:eastAsia="Times New Roman" w:hAnsi="Consolas"/>
          <w:b/>
          <w:sz w:val="24"/>
          <w:szCs w:val="24"/>
        </w:rPr>
        <w:t>password</w:t>
      </w:r>
      <w:proofErr w:type="gramEnd"/>
      <w:r w:rsidRPr="00762D1D">
        <w:rPr>
          <w:rFonts w:ascii="Consolas" w:eastAsia="Times New Roman" w:hAnsi="Consolas"/>
          <w:b/>
          <w:sz w:val="24"/>
          <w:szCs w:val="24"/>
        </w:rPr>
        <w:t xml:space="preserve"> = "biswajitsingh28"</w:t>
      </w:r>
    </w:p>
    <w:p w:rsidR="00A1358D" w:rsidRPr="00762D1D" w:rsidRDefault="00A1358D" w:rsidP="00A1358D">
      <w:pPr>
        <w:spacing w:line="354" w:lineRule="auto"/>
        <w:jc w:val="both"/>
        <w:rPr>
          <w:rFonts w:ascii="Consolas" w:eastAsia="Times New Roman" w:hAnsi="Consolas"/>
          <w:b/>
          <w:sz w:val="24"/>
          <w:szCs w:val="24"/>
        </w:rPr>
      </w:pPr>
    </w:p>
    <w:p w:rsidR="00A1358D" w:rsidRDefault="00A1358D" w:rsidP="00A1358D">
      <w:pPr>
        <w:spacing w:line="354" w:lineRule="auto"/>
        <w:jc w:val="both"/>
        <w:rPr>
          <w:rFonts w:ascii="Times New Roman" w:eastAsia="Times New Roman" w:hAnsi="Times New Roman"/>
          <w:sz w:val="24"/>
          <w:szCs w:val="24"/>
        </w:rPr>
      </w:pPr>
      <w:r w:rsidRPr="00152FBF">
        <w:rPr>
          <w:rFonts w:ascii="Times New Roman" w:eastAsia="Times New Roman" w:hAnsi="Times New Roman"/>
          <w:sz w:val="24"/>
          <w:szCs w:val="24"/>
        </w:rPr>
        <w:t xml:space="preserve">   </w:t>
      </w:r>
      <w:r w:rsidR="00762D1D">
        <w:rPr>
          <w:rFonts w:ascii="Times New Roman" w:eastAsia="Times New Roman" w:hAnsi="Times New Roman"/>
          <w:sz w:val="24"/>
          <w:szCs w:val="24"/>
        </w:rPr>
        <w:t>//</w:t>
      </w:r>
      <w:r w:rsidRPr="00152FBF">
        <w:rPr>
          <w:rFonts w:ascii="Times New Roman" w:eastAsia="Times New Roman" w:hAnsi="Times New Roman"/>
          <w:sz w:val="24"/>
          <w:szCs w:val="24"/>
        </w:rPr>
        <w:t xml:space="preserve"> </w:t>
      </w:r>
      <w:r w:rsidR="00762D1D">
        <w:rPr>
          <w:rFonts w:ascii="Times New Roman" w:eastAsia="Times New Roman" w:hAnsi="Times New Roman"/>
          <w:sz w:val="24"/>
          <w:szCs w:val="24"/>
        </w:rPr>
        <w:t>we define the message project ther</w:t>
      </w:r>
      <w:r w:rsidR="00702480">
        <w:rPr>
          <w:rFonts w:ascii="Times New Roman" w:eastAsia="Times New Roman" w:hAnsi="Times New Roman"/>
          <w:sz w:val="24"/>
          <w:szCs w:val="24"/>
        </w:rPr>
        <w:t>e</w:t>
      </w:r>
      <w:r w:rsidR="00762D1D">
        <w:rPr>
          <w:rFonts w:ascii="Times New Roman" w:eastAsia="Times New Roman" w:hAnsi="Times New Roman"/>
          <w:sz w:val="24"/>
          <w:szCs w:val="24"/>
        </w:rPr>
        <w:t>after</w:t>
      </w:r>
    </w:p>
    <w:p w:rsidR="00A1358D" w:rsidRPr="00152FBF" w:rsidRDefault="00A1358D" w:rsidP="00A1358D">
      <w:pPr>
        <w:spacing w:line="354" w:lineRule="auto"/>
        <w:jc w:val="both"/>
        <w:rPr>
          <w:rFonts w:ascii="Times New Roman" w:eastAsia="Times New Roman" w:hAnsi="Times New Roman"/>
          <w:sz w:val="24"/>
          <w:szCs w:val="24"/>
        </w:rPr>
      </w:pP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msg</w:t>
      </w:r>
      <w:proofErr w:type="spellEnd"/>
      <w:proofErr w:type="gramEnd"/>
      <w:r w:rsidRPr="00762D1D">
        <w:rPr>
          <w:rFonts w:ascii="Consolas" w:eastAsia="Times New Roman" w:hAnsi="Consolas"/>
          <w:b/>
          <w:sz w:val="24"/>
          <w:szCs w:val="24"/>
        </w:rPr>
        <w:t xml:space="preserve"> = </w:t>
      </w:r>
      <w:proofErr w:type="spellStart"/>
      <w:r w:rsidRPr="00762D1D">
        <w:rPr>
          <w:rFonts w:ascii="Consolas" w:eastAsia="Times New Roman" w:hAnsi="Consolas"/>
          <w:b/>
          <w:sz w:val="24"/>
          <w:szCs w:val="24"/>
        </w:rPr>
        <w:t>MIMEMultipart</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msg</w:t>
      </w:r>
      <w:proofErr w:type="spellEnd"/>
      <w:r w:rsidRPr="00762D1D">
        <w:rPr>
          <w:rFonts w:ascii="Consolas" w:eastAsia="Times New Roman" w:hAnsi="Consolas"/>
          <w:b/>
          <w:sz w:val="24"/>
          <w:szCs w:val="24"/>
        </w:rPr>
        <w:t>[</w:t>
      </w:r>
      <w:proofErr w:type="gramEnd"/>
      <w:r w:rsidRPr="00762D1D">
        <w:rPr>
          <w:rFonts w:ascii="Consolas" w:eastAsia="Times New Roman" w:hAnsi="Consolas"/>
          <w:b/>
          <w:sz w:val="24"/>
          <w:szCs w:val="24"/>
        </w:rPr>
        <w:t xml:space="preserve">"From"] = </w:t>
      </w:r>
      <w:proofErr w:type="spellStart"/>
      <w:r w:rsidRPr="00762D1D">
        <w:rPr>
          <w:rFonts w:ascii="Consolas" w:eastAsia="Times New Roman" w:hAnsi="Consolas"/>
          <w:b/>
          <w:sz w:val="24"/>
          <w:szCs w:val="24"/>
        </w:rPr>
        <w:t>emailfrom</w:t>
      </w:r>
      <w:proofErr w:type="spellEnd"/>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msg</w:t>
      </w:r>
      <w:proofErr w:type="spellEnd"/>
      <w:r w:rsidRPr="00762D1D">
        <w:rPr>
          <w:rFonts w:ascii="Consolas" w:eastAsia="Times New Roman" w:hAnsi="Consolas"/>
          <w:b/>
          <w:sz w:val="24"/>
          <w:szCs w:val="24"/>
        </w:rPr>
        <w:t>[</w:t>
      </w:r>
      <w:proofErr w:type="gramEnd"/>
      <w:r w:rsidRPr="00762D1D">
        <w:rPr>
          <w:rFonts w:ascii="Consolas" w:eastAsia="Times New Roman" w:hAnsi="Consolas"/>
          <w:b/>
          <w:sz w:val="24"/>
          <w:szCs w:val="24"/>
        </w:rPr>
        <w:t xml:space="preserve">"To"] = </w:t>
      </w:r>
      <w:proofErr w:type="spellStart"/>
      <w:r w:rsidRPr="00762D1D">
        <w:rPr>
          <w:rFonts w:ascii="Consolas" w:eastAsia="Times New Roman" w:hAnsi="Consolas"/>
          <w:b/>
          <w:sz w:val="24"/>
          <w:szCs w:val="24"/>
        </w:rPr>
        <w:t>emailto</w:t>
      </w:r>
      <w:proofErr w:type="spellEnd"/>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msg</w:t>
      </w:r>
      <w:proofErr w:type="spellEnd"/>
      <w:r w:rsidRPr="00762D1D">
        <w:rPr>
          <w:rFonts w:ascii="Consolas" w:eastAsia="Times New Roman" w:hAnsi="Consolas"/>
          <w:b/>
          <w:sz w:val="24"/>
          <w:szCs w:val="24"/>
        </w:rPr>
        <w:t>[</w:t>
      </w:r>
      <w:proofErr w:type="gramEnd"/>
      <w:r w:rsidRPr="00762D1D">
        <w:rPr>
          <w:rFonts w:ascii="Consolas" w:eastAsia="Times New Roman" w:hAnsi="Consolas"/>
          <w:b/>
          <w:sz w:val="24"/>
          <w:szCs w:val="24"/>
        </w:rPr>
        <w:t>"Subject"] = "help I cannot send an attachment to save my life"</w:t>
      </w:r>
    </w:p>
    <w:p w:rsidR="00A1358D" w:rsidRPr="00762D1D" w:rsidRDefault="00A1358D" w:rsidP="00A1358D">
      <w:pPr>
        <w:spacing w:line="354" w:lineRule="auto"/>
        <w:jc w:val="both"/>
        <w:rPr>
          <w:rFonts w:ascii="Consolas" w:eastAsia="Times New Roman" w:hAnsi="Consolas"/>
          <w:b/>
          <w:sz w:val="24"/>
          <w:szCs w:val="24"/>
        </w:rPr>
      </w:pPr>
      <w:proofErr w:type="spellStart"/>
      <w:r w:rsidRPr="00762D1D">
        <w:rPr>
          <w:rFonts w:ascii="Consolas" w:eastAsia="Times New Roman" w:hAnsi="Consolas"/>
          <w:b/>
          <w:sz w:val="24"/>
          <w:szCs w:val="24"/>
        </w:rPr>
        <w:t>msg.preamble</w:t>
      </w:r>
      <w:proofErr w:type="spellEnd"/>
      <w:r w:rsidRPr="00762D1D">
        <w:rPr>
          <w:rFonts w:ascii="Consolas" w:eastAsia="Times New Roman" w:hAnsi="Consolas"/>
          <w:b/>
          <w:sz w:val="24"/>
          <w:szCs w:val="24"/>
        </w:rPr>
        <w:t xml:space="preserve"> = "help I cannot send an attachment to save my life"</w:t>
      </w:r>
    </w:p>
    <w:p w:rsidR="00A1358D" w:rsidRPr="00762D1D" w:rsidRDefault="00A1358D" w:rsidP="00A1358D">
      <w:pPr>
        <w:spacing w:line="354" w:lineRule="auto"/>
        <w:jc w:val="both"/>
        <w:rPr>
          <w:rFonts w:ascii="Consolas" w:eastAsia="Times New Roman" w:hAnsi="Consolas"/>
          <w:b/>
          <w:sz w:val="24"/>
          <w:szCs w:val="24"/>
        </w:rPr>
      </w:pPr>
    </w:p>
    <w:p w:rsidR="00A1358D" w:rsidRPr="00152FBF" w:rsidRDefault="00A1358D" w:rsidP="00A1358D">
      <w:pPr>
        <w:spacing w:line="354" w:lineRule="auto"/>
        <w:jc w:val="both"/>
        <w:rPr>
          <w:rFonts w:ascii="Times New Roman" w:eastAsia="Times New Roman" w:hAnsi="Times New Roman"/>
          <w:sz w:val="24"/>
          <w:szCs w:val="24"/>
        </w:rPr>
      </w:pPr>
    </w:p>
    <w:p w:rsidR="00A1358D" w:rsidRPr="00152FBF" w:rsidRDefault="00A1358D" w:rsidP="00A1358D">
      <w:pPr>
        <w:spacing w:line="354" w:lineRule="auto"/>
        <w:jc w:val="both"/>
        <w:rPr>
          <w:rFonts w:ascii="Times New Roman" w:eastAsia="Times New Roman" w:hAnsi="Times New Roman"/>
          <w:sz w:val="24"/>
          <w:szCs w:val="24"/>
        </w:rPr>
      </w:pPr>
    </w:p>
    <w:p w:rsidR="00A1358D" w:rsidRPr="00152FBF" w:rsidRDefault="00A1358D" w:rsidP="00A1358D">
      <w:pPr>
        <w:spacing w:line="354" w:lineRule="auto"/>
        <w:jc w:val="both"/>
        <w:rPr>
          <w:rFonts w:ascii="Times New Roman" w:eastAsia="Times New Roman" w:hAnsi="Times New Roman"/>
          <w:sz w:val="24"/>
          <w:szCs w:val="24"/>
        </w:rPr>
      </w:pPr>
      <w:r w:rsidRPr="00152FBF">
        <w:rPr>
          <w:rFonts w:ascii="Times New Roman" w:eastAsia="Times New Roman" w:hAnsi="Times New Roman"/>
          <w:sz w:val="24"/>
          <w:szCs w:val="24"/>
        </w:rPr>
        <w:t>#1</w:t>
      </w:r>
    </w:p>
    <w:p w:rsidR="00A1358D" w:rsidRPr="00152FBF" w:rsidRDefault="00A1358D" w:rsidP="00A1358D">
      <w:pPr>
        <w:spacing w:line="354" w:lineRule="auto"/>
        <w:jc w:val="both"/>
        <w:rPr>
          <w:rFonts w:ascii="Times New Roman" w:eastAsia="Times New Roman" w:hAnsi="Times New Roman"/>
          <w:sz w:val="24"/>
          <w:szCs w:val="24"/>
        </w:rPr>
      </w:pPr>
    </w:p>
    <w:p w:rsidR="00A1358D" w:rsidRPr="00152FBF" w:rsidRDefault="00A1358D" w:rsidP="00A1358D">
      <w:pPr>
        <w:spacing w:line="354" w:lineRule="auto"/>
        <w:jc w:val="both"/>
        <w:rPr>
          <w:rFonts w:ascii="Times New Roman" w:eastAsia="Times New Roman" w:hAnsi="Times New Roman"/>
          <w:sz w:val="24"/>
          <w:szCs w:val="24"/>
        </w:rPr>
      </w:pPr>
      <w:proofErr w:type="spellStart"/>
      <w:proofErr w:type="gramStart"/>
      <w:r w:rsidRPr="00152FBF">
        <w:rPr>
          <w:rFonts w:ascii="Times New Roman" w:eastAsia="Times New Roman" w:hAnsi="Times New Roman"/>
          <w:sz w:val="24"/>
          <w:szCs w:val="24"/>
        </w:rPr>
        <w:t>ctype</w:t>
      </w:r>
      <w:proofErr w:type="spellEnd"/>
      <w:proofErr w:type="gramEnd"/>
      <w:r w:rsidRPr="00152FBF">
        <w:rPr>
          <w:rFonts w:ascii="Times New Roman" w:eastAsia="Times New Roman" w:hAnsi="Times New Roman"/>
          <w:sz w:val="24"/>
          <w:szCs w:val="24"/>
        </w:rPr>
        <w:t xml:space="preserve">, encoding = </w:t>
      </w:r>
      <w:proofErr w:type="spellStart"/>
      <w:r w:rsidRPr="00152FBF">
        <w:rPr>
          <w:rFonts w:ascii="Times New Roman" w:eastAsia="Times New Roman" w:hAnsi="Times New Roman"/>
          <w:sz w:val="24"/>
          <w:szCs w:val="24"/>
        </w:rPr>
        <w:t>mimetypes.guess_type</w:t>
      </w:r>
      <w:proofErr w:type="spellEnd"/>
      <w:r w:rsidRPr="00152FBF">
        <w:rPr>
          <w:rFonts w:ascii="Times New Roman" w:eastAsia="Times New Roman" w:hAnsi="Times New Roman"/>
          <w:sz w:val="24"/>
          <w:szCs w:val="24"/>
        </w:rPr>
        <w:t>(</w:t>
      </w:r>
      <w:proofErr w:type="spellStart"/>
      <w:r w:rsidRPr="00152FBF">
        <w:rPr>
          <w:rFonts w:ascii="Times New Roman" w:eastAsia="Times New Roman" w:hAnsi="Times New Roman"/>
          <w:sz w:val="24"/>
          <w:szCs w:val="24"/>
        </w:rPr>
        <w:t>fileToSend</w:t>
      </w:r>
      <w:proofErr w:type="spellEnd"/>
      <w:r w:rsidRPr="00152FBF">
        <w:rPr>
          <w:rFonts w:ascii="Times New Roman" w:eastAsia="Times New Roman" w:hAnsi="Times New Roman"/>
          <w:sz w:val="24"/>
          <w:szCs w:val="24"/>
        </w:rPr>
        <w:t>)</w:t>
      </w:r>
    </w:p>
    <w:p w:rsidR="00A1358D" w:rsidRPr="00152FBF" w:rsidRDefault="00A1358D" w:rsidP="00A1358D">
      <w:pPr>
        <w:spacing w:line="354" w:lineRule="auto"/>
        <w:jc w:val="both"/>
        <w:rPr>
          <w:rFonts w:ascii="Times New Roman" w:eastAsia="Times New Roman" w:hAnsi="Times New Roman"/>
          <w:sz w:val="24"/>
          <w:szCs w:val="24"/>
        </w:rPr>
      </w:pPr>
      <w:proofErr w:type="gramStart"/>
      <w:r w:rsidRPr="00152FBF">
        <w:rPr>
          <w:rFonts w:ascii="Times New Roman" w:eastAsia="Times New Roman" w:hAnsi="Times New Roman"/>
          <w:sz w:val="24"/>
          <w:szCs w:val="24"/>
        </w:rPr>
        <w:t>if</w:t>
      </w:r>
      <w:proofErr w:type="gramEnd"/>
      <w:r w:rsidRPr="00152FBF">
        <w:rPr>
          <w:rFonts w:ascii="Times New Roman" w:eastAsia="Times New Roman" w:hAnsi="Times New Roman"/>
          <w:sz w:val="24"/>
          <w:szCs w:val="24"/>
        </w:rPr>
        <w:t xml:space="preserve"> </w:t>
      </w:r>
      <w:proofErr w:type="spellStart"/>
      <w:r w:rsidRPr="00152FBF">
        <w:rPr>
          <w:rFonts w:ascii="Times New Roman" w:eastAsia="Times New Roman" w:hAnsi="Times New Roman"/>
          <w:sz w:val="24"/>
          <w:szCs w:val="24"/>
        </w:rPr>
        <w:t>ctype</w:t>
      </w:r>
      <w:proofErr w:type="spellEnd"/>
      <w:r w:rsidRPr="00152FBF">
        <w:rPr>
          <w:rFonts w:ascii="Times New Roman" w:eastAsia="Times New Roman" w:hAnsi="Times New Roman"/>
          <w:sz w:val="24"/>
          <w:szCs w:val="24"/>
        </w:rPr>
        <w:t xml:space="preserve"> is None or encoding is not None:</w:t>
      </w:r>
    </w:p>
    <w:p w:rsidR="00A1358D" w:rsidRPr="00152FBF" w:rsidRDefault="00A1358D" w:rsidP="00A1358D">
      <w:pPr>
        <w:spacing w:line="354" w:lineRule="auto"/>
        <w:jc w:val="both"/>
        <w:rPr>
          <w:rFonts w:ascii="Times New Roman" w:eastAsia="Times New Roman" w:hAnsi="Times New Roman"/>
          <w:sz w:val="24"/>
          <w:szCs w:val="24"/>
        </w:rPr>
      </w:pPr>
      <w:r w:rsidRPr="00152FBF">
        <w:rPr>
          <w:rFonts w:ascii="Times New Roman" w:eastAsia="Times New Roman" w:hAnsi="Times New Roman"/>
          <w:sz w:val="24"/>
          <w:szCs w:val="24"/>
        </w:rPr>
        <w:t xml:space="preserve"> </w:t>
      </w:r>
      <w:proofErr w:type="spellStart"/>
      <w:proofErr w:type="gramStart"/>
      <w:r w:rsidRPr="00152FBF">
        <w:rPr>
          <w:rFonts w:ascii="Times New Roman" w:eastAsia="Times New Roman" w:hAnsi="Times New Roman"/>
          <w:sz w:val="24"/>
          <w:szCs w:val="24"/>
        </w:rPr>
        <w:t>ctype</w:t>
      </w:r>
      <w:proofErr w:type="spellEnd"/>
      <w:proofErr w:type="gramEnd"/>
      <w:r w:rsidRPr="00152FBF">
        <w:rPr>
          <w:rFonts w:ascii="Times New Roman" w:eastAsia="Times New Roman" w:hAnsi="Times New Roman"/>
          <w:sz w:val="24"/>
          <w:szCs w:val="24"/>
        </w:rPr>
        <w:t xml:space="preserve"> = "application/octet-stream"</w:t>
      </w:r>
    </w:p>
    <w:p w:rsidR="00A1358D" w:rsidRPr="00152FBF" w:rsidRDefault="00A1358D" w:rsidP="00A1358D">
      <w:pPr>
        <w:spacing w:line="354" w:lineRule="auto"/>
        <w:jc w:val="both"/>
        <w:rPr>
          <w:rFonts w:ascii="Times New Roman" w:eastAsia="Times New Roman" w:hAnsi="Times New Roman"/>
          <w:sz w:val="24"/>
          <w:szCs w:val="24"/>
        </w:rPr>
      </w:pPr>
      <w:proofErr w:type="spellStart"/>
      <w:proofErr w:type="gramStart"/>
      <w:r w:rsidRPr="00152FBF">
        <w:rPr>
          <w:rFonts w:ascii="Times New Roman" w:eastAsia="Times New Roman" w:hAnsi="Times New Roman"/>
          <w:sz w:val="24"/>
          <w:szCs w:val="24"/>
        </w:rPr>
        <w:t>maintype</w:t>
      </w:r>
      <w:proofErr w:type="spellEnd"/>
      <w:proofErr w:type="gramEnd"/>
      <w:r w:rsidRPr="00152FBF">
        <w:rPr>
          <w:rFonts w:ascii="Times New Roman" w:eastAsia="Times New Roman" w:hAnsi="Times New Roman"/>
          <w:sz w:val="24"/>
          <w:szCs w:val="24"/>
        </w:rPr>
        <w:t xml:space="preserve">, subtype = </w:t>
      </w:r>
      <w:proofErr w:type="spellStart"/>
      <w:r w:rsidRPr="00152FBF">
        <w:rPr>
          <w:rFonts w:ascii="Times New Roman" w:eastAsia="Times New Roman" w:hAnsi="Times New Roman"/>
          <w:sz w:val="24"/>
          <w:szCs w:val="24"/>
        </w:rPr>
        <w:t>ctype.split</w:t>
      </w:r>
      <w:proofErr w:type="spellEnd"/>
      <w:r w:rsidRPr="00152FBF">
        <w:rPr>
          <w:rFonts w:ascii="Times New Roman" w:eastAsia="Times New Roman" w:hAnsi="Times New Roman"/>
          <w:sz w:val="24"/>
          <w:szCs w:val="24"/>
        </w:rPr>
        <w:t>("/", 1)</w:t>
      </w:r>
    </w:p>
    <w:p w:rsidR="00A1358D" w:rsidRDefault="00A1358D" w:rsidP="00A1358D">
      <w:pPr>
        <w:spacing w:line="354" w:lineRule="auto"/>
        <w:jc w:val="both"/>
        <w:rPr>
          <w:rFonts w:ascii="Times New Roman" w:eastAsia="Times New Roman" w:hAnsi="Times New Roman"/>
          <w:sz w:val="24"/>
          <w:szCs w:val="24"/>
        </w:rPr>
      </w:pPr>
    </w:p>
    <w:p w:rsidR="00762D1D" w:rsidRDefault="00727A7C"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20</w:t>
      </w:r>
    </w:p>
    <w:p w:rsidR="00762D1D" w:rsidRPr="00152FBF" w:rsidRDefault="00762D1D"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following snippet identifies the type of media file we want to </w:t>
      </w:r>
      <w:proofErr w:type="gramStart"/>
      <w:r>
        <w:rPr>
          <w:rFonts w:ascii="Times New Roman" w:eastAsia="Times New Roman" w:hAnsi="Times New Roman"/>
          <w:sz w:val="24"/>
          <w:szCs w:val="24"/>
        </w:rPr>
        <w:t>transfer .</w:t>
      </w:r>
      <w:proofErr w:type="gramEnd"/>
      <w:r>
        <w:rPr>
          <w:rFonts w:ascii="Times New Roman" w:eastAsia="Times New Roman" w:hAnsi="Times New Roman"/>
          <w:sz w:val="24"/>
          <w:szCs w:val="24"/>
        </w:rPr>
        <w:t xml:space="preserve"> </w:t>
      </w:r>
    </w:p>
    <w:p w:rsidR="008B4C4F" w:rsidRPr="00762D1D" w:rsidRDefault="008B4C4F"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r w:rsidR="00762D1D" w:rsidRPr="00762D1D">
        <w:rPr>
          <w:rFonts w:ascii="Consolas" w:eastAsia="Times New Roman" w:hAnsi="Consolas"/>
          <w:b/>
          <w:sz w:val="24"/>
          <w:szCs w:val="24"/>
        </w:rPr>
        <w:t xml:space="preserve">                              </w:t>
      </w:r>
    </w:p>
    <w:p w:rsidR="00A1358D" w:rsidRPr="00762D1D" w:rsidRDefault="00A1358D" w:rsidP="00A1358D">
      <w:pPr>
        <w:spacing w:line="354" w:lineRule="auto"/>
        <w:jc w:val="both"/>
        <w:rPr>
          <w:rFonts w:ascii="Consolas" w:eastAsia="Times New Roman" w:hAnsi="Consolas"/>
          <w:b/>
          <w:sz w:val="24"/>
          <w:szCs w:val="24"/>
        </w:rPr>
      </w:pPr>
      <w:proofErr w:type="gramStart"/>
      <w:r w:rsidRPr="00762D1D">
        <w:rPr>
          <w:rFonts w:ascii="Consolas" w:eastAsia="Times New Roman" w:hAnsi="Consolas"/>
          <w:b/>
          <w:sz w:val="24"/>
          <w:szCs w:val="24"/>
        </w:rPr>
        <w:t>if</w:t>
      </w:r>
      <w:proofErr w:type="gramEnd"/>
      <w:r w:rsidRPr="00762D1D">
        <w:rPr>
          <w:rFonts w:ascii="Consolas" w:eastAsia="Times New Roman" w:hAnsi="Consolas"/>
          <w:b/>
          <w:sz w:val="24"/>
          <w:szCs w:val="24"/>
        </w:rPr>
        <w:t xml:space="preserve"> </w:t>
      </w:r>
      <w:proofErr w:type="spellStart"/>
      <w:r w:rsidRPr="00762D1D">
        <w:rPr>
          <w:rFonts w:ascii="Consolas" w:eastAsia="Times New Roman" w:hAnsi="Consolas"/>
          <w:b/>
          <w:sz w:val="24"/>
          <w:szCs w:val="24"/>
        </w:rPr>
        <w:t>maintype</w:t>
      </w:r>
      <w:proofErr w:type="spellEnd"/>
      <w:r w:rsidRPr="00762D1D">
        <w:rPr>
          <w:rFonts w:ascii="Consolas" w:eastAsia="Times New Roman" w:hAnsi="Consolas"/>
          <w:b/>
          <w:sz w:val="24"/>
          <w:szCs w:val="24"/>
        </w:rPr>
        <w:t xml:space="preserve"> == "text":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w:t>
      </w:r>
      <w:proofErr w:type="spellEnd"/>
      <w:proofErr w:type="gramEnd"/>
      <w:r w:rsidRPr="00762D1D">
        <w:rPr>
          <w:rFonts w:ascii="Consolas" w:eastAsia="Times New Roman" w:hAnsi="Consolas"/>
          <w:b/>
          <w:sz w:val="24"/>
          <w:szCs w:val="24"/>
        </w:rPr>
        <w:t xml:space="preserve"> = open(</w:t>
      </w:r>
      <w:proofErr w:type="spellStart"/>
      <w:r w:rsidRPr="00762D1D">
        <w:rPr>
          <w:rFonts w:ascii="Consolas" w:eastAsia="Times New Roman" w:hAnsi="Consolas"/>
          <w:b/>
          <w:sz w:val="24"/>
          <w:szCs w:val="24"/>
        </w:rPr>
        <w:t>fileToSend</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 Note: we should handle calculating the charset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gramStart"/>
      <w:r w:rsidRPr="00762D1D">
        <w:rPr>
          <w:rFonts w:ascii="Consolas" w:eastAsia="Times New Roman" w:hAnsi="Consolas"/>
          <w:b/>
          <w:sz w:val="24"/>
          <w:szCs w:val="24"/>
        </w:rPr>
        <w:t>attachment</w:t>
      </w:r>
      <w:proofErr w:type="gramEnd"/>
      <w:r w:rsidRPr="00762D1D">
        <w:rPr>
          <w:rFonts w:ascii="Consolas" w:eastAsia="Times New Roman" w:hAnsi="Consolas"/>
          <w:b/>
          <w:sz w:val="24"/>
          <w:szCs w:val="24"/>
        </w:rPr>
        <w:t xml:space="preserve"> = </w:t>
      </w:r>
      <w:proofErr w:type="spellStart"/>
      <w:r w:rsidRPr="00762D1D">
        <w:rPr>
          <w:rFonts w:ascii="Consolas" w:eastAsia="Times New Roman" w:hAnsi="Consolas"/>
          <w:b/>
          <w:sz w:val="24"/>
          <w:szCs w:val="24"/>
        </w:rPr>
        <w:t>MIMEText</w:t>
      </w:r>
      <w:proofErr w:type="spellEnd"/>
      <w:r w:rsidRPr="00762D1D">
        <w:rPr>
          <w:rFonts w:ascii="Consolas" w:eastAsia="Times New Roman" w:hAnsi="Consolas"/>
          <w:b/>
          <w:sz w:val="24"/>
          <w:szCs w:val="24"/>
        </w:rPr>
        <w:t>(</w:t>
      </w:r>
      <w:proofErr w:type="spellStart"/>
      <w:r w:rsidRPr="00762D1D">
        <w:rPr>
          <w:rFonts w:ascii="Consolas" w:eastAsia="Times New Roman" w:hAnsi="Consolas"/>
          <w:b/>
          <w:sz w:val="24"/>
          <w:szCs w:val="24"/>
        </w:rPr>
        <w:t>fp.read</w:t>
      </w:r>
      <w:proofErr w:type="spellEnd"/>
      <w:r w:rsidRPr="00762D1D">
        <w:rPr>
          <w:rFonts w:ascii="Consolas" w:eastAsia="Times New Roman" w:hAnsi="Consolas"/>
          <w:b/>
          <w:sz w:val="24"/>
          <w:szCs w:val="24"/>
        </w:rPr>
        <w:t>(), _subtype=subtype)</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fp.close</w:t>
      </w:r>
      <w:proofErr w:type="spellEnd"/>
      <w:r w:rsidRPr="00762D1D">
        <w:rPr>
          <w:rFonts w:ascii="Consolas" w:eastAsia="Times New Roman" w:hAnsi="Consolas"/>
          <w:b/>
          <w:sz w:val="24"/>
          <w:szCs w:val="24"/>
        </w:rPr>
        <w:t>()</w:t>
      </w:r>
      <w:proofErr w:type="gramEnd"/>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elif</w:t>
      </w:r>
      <w:proofErr w:type="spellEnd"/>
      <w:proofErr w:type="gramEnd"/>
      <w:r w:rsidRPr="00762D1D">
        <w:rPr>
          <w:rFonts w:ascii="Consolas" w:eastAsia="Times New Roman" w:hAnsi="Consolas"/>
          <w:b/>
          <w:sz w:val="24"/>
          <w:szCs w:val="24"/>
        </w:rPr>
        <w:t xml:space="preserve"> </w:t>
      </w:r>
      <w:proofErr w:type="spellStart"/>
      <w:r w:rsidRPr="00762D1D">
        <w:rPr>
          <w:rFonts w:ascii="Consolas" w:eastAsia="Times New Roman" w:hAnsi="Consolas"/>
          <w:b/>
          <w:sz w:val="24"/>
          <w:szCs w:val="24"/>
        </w:rPr>
        <w:t>maintype</w:t>
      </w:r>
      <w:proofErr w:type="spellEnd"/>
      <w:r w:rsidRPr="00762D1D">
        <w:rPr>
          <w:rFonts w:ascii="Consolas" w:eastAsia="Times New Roman" w:hAnsi="Consolas"/>
          <w:b/>
          <w:sz w:val="24"/>
          <w:szCs w:val="24"/>
        </w:rPr>
        <w:t xml:space="preserve"> == "image":</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w:t>
      </w:r>
      <w:proofErr w:type="spellEnd"/>
      <w:proofErr w:type="gramEnd"/>
      <w:r w:rsidRPr="00762D1D">
        <w:rPr>
          <w:rFonts w:ascii="Consolas" w:eastAsia="Times New Roman" w:hAnsi="Consolas"/>
          <w:b/>
          <w:sz w:val="24"/>
          <w:szCs w:val="24"/>
        </w:rPr>
        <w:t xml:space="preserve"> = open(</w:t>
      </w:r>
      <w:proofErr w:type="spellStart"/>
      <w:r w:rsidRPr="00762D1D">
        <w:rPr>
          <w:rFonts w:ascii="Consolas" w:eastAsia="Times New Roman" w:hAnsi="Consolas"/>
          <w:b/>
          <w:sz w:val="24"/>
          <w:szCs w:val="24"/>
        </w:rPr>
        <w:t>fileToSend</w:t>
      </w:r>
      <w:proofErr w:type="spellEnd"/>
      <w:r w:rsidRPr="00762D1D">
        <w:rPr>
          <w:rFonts w:ascii="Consolas" w:eastAsia="Times New Roman" w:hAnsi="Consolas"/>
          <w:b/>
          <w:sz w:val="24"/>
          <w:szCs w:val="24"/>
        </w:rPr>
        <w:t>, "</w:t>
      </w:r>
      <w:proofErr w:type="spellStart"/>
      <w:r w:rsidRPr="00762D1D">
        <w:rPr>
          <w:rFonts w:ascii="Consolas" w:eastAsia="Times New Roman" w:hAnsi="Consolas"/>
          <w:b/>
          <w:sz w:val="24"/>
          <w:szCs w:val="24"/>
        </w:rPr>
        <w:t>rb</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gramStart"/>
      <w:r w:rsidRPr="00762D1D">
        <w:rPr>
          <w:rFonts w:ascii="Consolas" w:eastAsia="Times New Roman" w:hAnsi="Consolas"/>
          <w:b/>
          <w:sz w:val="24"/>
          <w:szCs w:val="24"/>
        </w:rPr>
        <w:t>attachment</w:t>
      </w:r>
      <w:proofErr w:type="gramEnd"/>
      <w:r w:rsidRPr="00762D1D">
        <w:rPr>
          <w:rFonts w:ascii="Consolas" w:eastAsia="Times New Roman" w:hAnsi="Consolas"/>
          <w:b/>
          <w:sz w:val="24"/>
          <w:szCs w:val="24"/>
        </w:rPr>
        <w:t xml:space="preserve"> = </w:t>
      </w:r>
      <w:proofErr w:type="spellStart"/>
      <w:r w:rsidRPr="00762D1D">
        <w:rPr>
          <w:rFonts w:ascii="Consolas" w:eastAsia="Times New Roman" w:hAnsi="Consolas"/>
          <w:b/>
          <w:sz w:val="24"/>
          <w:szCs w:val="24"/>
        </w:rPr>
        <w:t>MIMEImage</w:t>
      </w:r>
      <w:proofErr w:type="spellEnd"/>
      <w:r w:rsidRPr="00762D1D">
        <w:rPr>
          <w:rFonts w:ascii="Consolas" w:eastAsia="Times New Roman" w:hAnsi="Consolas"/>
          <w:b/>
          <w:sz w:val="24"/>
          <w:szCs w:val="24"/>
        </w:rPr>
        <w:t>(</w:t>
      </w:r>
      <w:proofErr w:type="spellStart"/>
      <w:r w:rsidRPr="00762D1D">
        <w:rPr>
          <w:rFonts w:ascii="Consolas" w:eastAsia="Times New Roman" w:hAnsi="Consolas"/>
          <w:b/>
          <w:sz w:val="24"/>
          <w:szCs w:val="24"/>
        </w:rPr>
        <w:t>fp.read</w:t>
      </w:r>
      <w:proofErr w:type="spellEnd"/>
      <w:r w:rsidRPr="00762D1D">
        <w:rPr>
          <w:rFonts w:ascii="Consolas" w:eastAsia="Times New Roman" w:hAnsi="Consolas"/>
          <w:b/>
          <w:sz w:val="24"/>
          <w:szCs w:val="24"/>
        </w:rPr>
        <w:t>(), _subtype=subtype)</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fp.close</w:t>
      </w:r>
      <w:proofErr w:type="spellEnd"/>
      <w:r w:rsidRPr="00762D1D">
        <w:rPr>
          <w:rFonts w:ascii="Consolas" w:eastAsia="Times New Roman" w:hAnsi="Consolas"/>
          <w:b/>
          <w:sz w:val="24"/>
          <w:szCs w:val="24"/>
        </w:rPr>
        <w:t>()</w:t>
      </w:r>
      <w:proofErr w:type="gramEnd"/>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elif</w:t>
      </w:r>
      <w:proofErr w:type="spellEnd"/>
      <w:proofErr w:type="gramEnd"/>
      <w:r w:rsidRPr="00762D1D">
        <w:rPr>
          <w:rFonts w:ascii="Consolas" w:eastAsia="Times New Roman" w:hAnsi="Consolas"/>
          <w:b/>
          <w:sz w:val="24"/>
          <w:szCs w:val="24"/>
        </w:rPr>
        <w:t xml:space="preserve"> </w:t>
      </w:r>
      <w:proofErr w:type="spellStart"/>
      <w:r w:rsidRPr="00762D1D">
        <w:rPr>
          <w:rFonts w:ascii="Consolas" w:eastAsia="Times New Roman" w:hAnsi="Consolas"/>
          <w:b/>
          <w:sz w:val="24"/>
          <w:szCs w:val="24"/>
        </w:rPr>
        <w:t>maintype</w:t>
      </w:r>
      <w:proofErr w:type="spellEnd"/>
      <w:r w:rsidRPr="00762D1D">
        <w:rPr>
          <w:rFonts w:ascii="Consolas" w:eastAsia="Times New Roman" w:hAnsi="Consolas"/>
          <w:b/>
          <w:sz w:val="24"/>
          <w:szCs w:val="24"/>
        </w:rPr>
        <w:t xml:space="preserve"> == "audio":</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w:t>
      </w:r>
      <w:proofErr w:type="spellEnd"/>
      <w:proofErr w:type="gramEnd"/>
      <w:r w:rsidRPr="00762D1D">
        <w:rPr>
          <w:rFonts w:ascii="Consolas" w:eastAsia="Times New Roman" w:hAnsi="Consolas"/>
          <w:b/>
          <w:sz w:val="24"/>
          <w:szCs w:val="24"/>
        </w:rPr>
        <w:t xml:space="preserve"> = open(</w:t>
      </w:r>
      <w:proofErr w:type="spellStart"/>
      <w:r w:rsidRPr="00762D1D">
        <w:rPr>
          <w:rFonts w:ascii="Consolas" w:eastAsia="Times New Roman" w:hAnsi="Consolas"/>
          <w:b/>
          <w:sz w:val="24"/>
          <w:szCs w:val="24"/>
        </w:rPr>
        <w:t>fileToSend</w:t>
      </w:r>
      <w:proofErr w:type="spellEnd"/>
      <w:r w:rsidRPr="00762D1D">
        <w:rPr>
          <w:rFonts w:ascii="Consolas" w:eastAsia="Times New Roman" w:hAnsi="Consolas"/>
          <w:b/>
          <w:sz w:val="24"/>
          <w:szCs w:val="24"/>
        </w:rPr>
        <w:t>, "</w:t>
      </w:r>
      <w:proofErr w:type="spellStart"/>
      <w:r w:rsidRPr="00762D1D">
        <w:rPr>
          <w:rFonts w:ascii="Consolas" w:eastAsia="Times New Roman" w:hAnsi="Consolas"/>
          <w:b/>
          <w:sz w:val="24"/>
          <w:szCs w:val="24"/>
        </w:rPr>
        <w:t>rb</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gramStart"/>
      <w:r w:rsidRPr="00762D1D">
        <w:rPr>
          <w:rFonts w:ascii="Consolas" w:eastAsia="Times New Roman" w:hAnsi="Consolas"/>
          <w:b/>
          <w:sz w:val="24"/>
          <w:szCs w:val="24"/>
        </w:rPr>
        <w:t>attachment</w:t>
      </w:r>
      <w:proofErr w:type="gramEnd"/>
      <w:r w:rsidRPr="00762D1D">
        <w:rPr>
          <w:rFonts w:ascii="Consolas" w:eastAsia="Times New Roman" w:hAnsi="Consolas"/>
          <w:b/>
          <w:sz w:val="24"/>
          <w:szCs w:val="24"/>
        </w:rPr>
        <w:t xml:space="preserve"> = </w:t>
      </w:r>
      <w:proofErr w:type="spellStart"/>
      <w:r w:rsidRPr="00762D1D">
        <w:rPr>
          <w:rFonts w:ascii="Consolas" w:eastAsia="Times New Roman" w:hAnsi="Consolas"/>
          <w:b/>
          <w:sz w:val="24"/>
          <w:szCs w:val="24"/>
        </w:rPr>
        <w:t>MIMEAudio</w:t>
      </w:r>
      <w:proofErr w:type="spellEnd"/>
      <w:r w:rsidRPr="00762D1D">
        <w:rPr>
          <w:rFonts w:ascii="Consolas" w:eastAsia="Times New Roman" w:hAnsi="Consolas"/>
          <w:b/>
          <w:sz w:val="24"/>
          <w:szCs w:val="24"/>
        </w:rPr>
        <w:t>(</w:t>
      </w:r>
      <w:proofErr w:type="spellStart"/>
      <w:r w:rsidRPr="00762D1D">
        <w:rPr>
          <w:rFonts w:ascii="Consolas" w:eastAsia="Times New Roman" w:hAnsi="Consolas"/>
          <w:b/>
          <w:sz w:val="24"/>
          <w:szCs w:val="24"/>
        </w:rPr>
        <w:t>fp.read</w:t>
      </w:r>
      <w:proofErr w:type="spellEnd"/>
      <w:r w:rsidRPr="00762D1D">
        <w:rPr>
          <w:rFonts w:ascii="Consolas" w:eastAsia="Times New Roman" w:hAnsi="Consolas"/>
          <w:b/>
          <w:sz w:val="24"/>
          <w:szCs w:val="24"/>
        </w:rPr>
        <w:t>(), _subtype=subtype)</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fp.close</w:t>
      </w:r>
      <w:proofErr w:type="spellEnd"/>
      <w:r w:rsidRPr="00762D1D">
        <w:rPr>
          <w:rFonts w:ascii="Consolas" w:eastAsia="Times New Roman" w:hAnsi="Consolas"/>
          <w:b/>
          <w:sz w:val="24"/>
          <w:szCs w:val="24"/>
        </w:rPr>
        <w:t>()</w:t>
      </w:r>
      <w:proofErr w:type="gramEnd"/>
    </w:p>
    <w:p w:rsidR="00A1358D" w:rsidRPr="00762D1D" w:rsidRDefault="00A1358D" w:rsidP="00A1358D">
      <w:pPr>
        <w:spacing w:line="354" w:lineRule="auto"/>
        <w:jc w:val="both"/>
        <w:rPr>
          <w:rFonts w:ascii="Consolas" w:eastAsia="Times New Roman" w:hAnsi="Consolas"/>
          <w:b/>
          <w:sz w:val="24"/>
          <w:szCs w:val="24"/>
        </w:rPr>
      </w:pPr>
      <w:proofErr w:type="gramStart"/>
      <w:r w:rsidRPr="00762D1D">
        <w:rPr>
          <w:rFonts w:ascii="Consolas" w:eastAsia="Times New Roman" w:hAnsi="Consolas"/>
          <w:b/>
          <w:sz w:val="24"/>
          <w:szCs w:val="24"/>
        </w:rPr>
        <w:t>else</w:t>
      </w:r>
      <w:proofErr w:type="gram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w:t>
      </w:r>
      <w:proofErr w:type="spellEnd"/>
      <w:proofErr w:type="gramEnd"/>
      <w:r w:rsidRPr="00762D1D">
        <w:rPr>
          <w:rFonts w:ascii="Consolas" w:eastAsia="Times New Roman" w:hAnsi="Consolas"/>
          <w:b/>
          <w:sz w:val="24"/>
          <w:szCs w:val="24"/>
        </w:rPr>
        <w:t xml:space="preserve"> = open(</w:t>
      </w:r>
      <w:proofErr w:type="spellStart"/>
      <w:r w:rsidRPr="00762D1D">
        <w:rPr>
          <w:rFonts w:ascii="Consolas" w:eastAsia="Times New Roman" w:hAnsi="Consolas"/>
          <w:b/>
          <w:sz w:val="24"/>
          <w:szCs w:val="24"/>
        </w:rPr>
        <w:t>fileToSend</w:t>
      </w:r>
      <w:proofErr w:type="spellEnd"/>
      <w:r w:rsidRPr="00762D1D">
        <w:rPr>
          <w:rFonts w:ascii="Consolas" w:eastAsia="Times New Roman" w:hAnsi="Consolas"/>
          <w:b/>
          <w:sz w:val="24"/>
          <w:szCs w:val="24"/>
        </w:rPr>
        <w:t>, "</w:t>
      </w:r>
      <w:proofErr w:type="spellStart"/>
      <w:r w:rsidRPr="00762D1D">
        <w:rPr>
          <w:rFonts w:ascii="Consolas" w:eastAsia="Times New Roman" w:hAnsi="Consolas"/>
          <w:b/>
          <w:sz w:val="24"/>
          <w:szCs w:val="24"/>
        </w:rPr>
        <w:t>rb</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gramStart"/>
      <w:r w:rsidRPr="00762D1D">
        <w:rPr>
          <w:rFonts w:ascii="Consolas" w:eastAsia="Times New Roman" w:hAnsi="Consolas"/>
          <w:b/>
          <w:sz w:val="24"/>
          <w:szCs w:val="24"/>
        </w:rPr>
        <w:t>attachment</w:t>
      </w:r>
      <w:proofErr w:type="gramEnd"/>
      <w:r w:rsidRPr="00762D1D">
        <w:rPr>
          <w:rFonts w:ascii="Consolas" w:eastAsia="Times New Roman" w:hAnsi="Consolas"/>
          <w:b/>
          <w:sz w:val="24"/>
          <w:szCs w:val="24"/>
        </w:rPr>
        <w:t xml:space="preserve"> = </w:t>
      </w:r>
      <w:proofErr w:type="spellStart"/>
      <w:r w:rsidRPr="00762D1D">
        <w:rPr>
          <w:rFonts w:ascii="Consolas" w:eastAsia="Times New Roman" w:hAnsi="Consolas"/>
          <w:b/>
          <w:sz w:val="24"/>
          <w:szCs w:val="24"/>
        </w:rPr>
        <w:t>MIMEBase</w:t>
      </w:r>
      <w:proofErr w:type="spellEnd"/>
      <w:r w:rsidRPr="00762D1D">
        <w:rPr>
          <w:rFonts w:ascii="Consolas" w:eastAsia="Times New Roman" w:hAnsi="Consolas"/>
          <w:b/>
          <w:sz w:val="24"/>
          <w:szCs w:val="24"/>
        </w:rPr>
        <w:t>(</w:t>
      </w:r>
      <w:proofErr w:type="spellStart"/>
      <w:r w:rsidRPr="00762D1D">
        <w:rPr>
          <w:rFonts w:ascii="Consolas" w:eastAsia="Times New Roman" w:hAnsi="Consolas"/>
          <w:b/>
          <w:sz w:val="24"/>
          <w:szCs w:val="24"/>
        </w:rPr>
        <w:t>maintype</w:t>
      </w:r>
      <w:proofErr w:type="spellEnd"/>
      <w:r w:rsidRPr="00762D1D">
        <w:rPr>
          <w:rFonts w:ascii="Consolas" w:eastAsia="Times New Roman" w:hAnsi="Consolas"/>
          <w:b/>
          <w:sz w:val="24"/>
          <w:szCs w:val="24"/>
        </w:rPr>
        <w:t>, subtype)</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r w:rsidRPr="00762D1D">
        <w:rPr>
          <w:rFonts w:ascii="Consolas" w:eastAsia="Times New Roman" w:hAnsi="Consolas"/>
          <w:b/>
          <w:sz w:val="24"/>
          <w:szCs w:val="24"/>
        </w:rPr>
        <w:t>attachment.set_</w:t>
      </w:r>
      <w:proofErr w:type="gramStart"/>
      <w:r w:rsidRPr="00762D1D">
        <w:rPr>
          <w:rFonts w:ascii="Consolas" w:eastAsia="Times New Roman" w:hAnsi="Consolas"/>
          <w:b/>
          <w:sz w:val="24"/>
          <w:szCs w:val="24"/>
        </w:rPr>
        <w:t>payload</w:t>
      </w:r>
      <w:proofErr w:type="spellEnd"/>
      <w:r w:rsidRPr="00762D1D">
        <w:rPr>
          <w:rFonts w:ascii="Consolas" w:eastAsia="Times New Roman" w:hAnsi="Consolas"/>
          <w:b/>
          <w:sz w:val="24"/>
          <w:szCs w:val="24"/>
        </w:rPr>
        <w:t>(</w:t>
      </w:r>
      <w:proofErr w:type="spellStart"/>
      <w:proofErr w:type="gramEnd"/>
      <w:r w:rsidRPr="00762D1D">
        <w:rPr>
          <w:rFonts w:ascii="Consolas" w:eastAsia="Times New Roman" w:hAnsi="Consolas"/>
          <w:b/>
          <w:sz w:val="24"/>
          <w:szCs w:val="24"/>
        </w:rPr>
        <w:t>fp.read</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w:t>
      </w:r>
      <w:proofErr w:type="spellStart"/>
      <w:proofErr w:type="gramStart"/>
      <w:r w:rsidRPr="00762D1D">
        <w:rPr>
          <w:rFonts w:ascii="Consolas" w:eastAsia="Times New Roman" w:hAnsi="Consolas"/>
          <w:b/>
          <w:sz w:val="24"/>
          <w:szCs w:val="24"/>
        </w:rPr>
        <w:t>fp.close</w:t>
      </w:r>
      <w:proofErr w:type="spellEnd"/>
      <w:r w:rsidRPr="00762D1D">
        <w:rPr>
          <w:rFonts w:ascii="Consolas" w:eastAsia="Times New Roman" w:hAnsi="Consolas"/>
          <w:b/>
          <w:sz w:val="24"/>
          <w:szCs w:val="24"/>
        </w:rPr>
        <w:t>()</w:t>
      </w:r>
      <w:proofErr w:type="gramEnd"/>
    </w:p>
    <w:p w:rsidR="00A1358D" w:rsidRPr="00762D1D" w:rsidRDefault="00A1358D" w:rsidP="00A1358D">
      <w:pPr>
        <w:spacing w:line="354" w:lineRule="auto"/>
        <w:jc w:val="both"/>
        <w:rPr>
          <w:rFonts w:ascii="Consolas" w:eastAsia="Times New Roman" w:hAnsi="Consolas"/>
          <w:b/>
          <w:sz w:val="24"/>
          <w:szCs w:val="24"/>
        </w:rPr>
      </w:pPr>
      <w:r w:rsidRPr="00762D1D">
        <w:rPr>
          <w:rFonts w:ascii="Consolas" w:eastAsia="Times New Roman" w:hAnsi="Consolas"/>
          <w:b/>
          <w:sz w:val="24"/>
          <w:szCs w:val="24"/>
        </w:rPr>
        <w:t xml:space="preserve">    encoders.encode_</w:t>
      </w:r>
      <w:proofErr w:type="gramStart"/>
      <w:r w:rsidRPr="00762D1D">
        <w:rPr>
          <w:rFonts w:ascii="Consolas" w:eastAsia="Times New Roman" w:hAnsi="Consolas"/>
          <w:b/>
          <w:sz w:val="24"/>
          <w:szCs w:val="24"/>
        </w:rPr>
        <w:t>base64(</w:t>
      </w:r>
      <w:proofErr w:type="gramEnd"/>
      <w:r w:rsidRPr="00762D1D">
        <w:rPr>
          <w:rFonts w:ascii="Consolas" w:eastAsia="Times New Roman" w:hAnsi="Consolas"/>
          <w:b/>
          <w:sz w:val="24"/>
          <w:szCs w:val="24"/>
        </w:rPr>
        <w:t>attachment)</w:t>
      </w:r>
    </w:p>
    <w:p w:rsidR="00A1358D" w:rsidRPr="00762D1D" w:rsidRDefault="00A1358D" w:rsidP="00A1358D">
      <w:pPr>
        <w:spacing w:line="354" w:lineRule="auto"/>
        <w:jc w:val="both"/>
        <w:rPr>
          <w:rFonts w:ascii="Consolas" w:eastAsia="Times New Roman" w:hAnsi="Consolas"/>
          <w:b/>
          <w:sz w:val="24"/>
          <w:szCs w:val="24"/>
        </w:rPr>
      </w:pPr>
      <w:proofErr w:type="spellStart"/>
      <w:r w:rsidRPr="00762D1D">
        <w:rPr>
          <w:rFonts w:ascii="Consolas" w:eastAsia="Times New Roman" w:hAnsi="Consolas"/>
          <w:b/>
          <w:sz w:val="24"/>
          <w:szCs w:val="24"/>
        </w:rPr>
        <w:t>attachment.add_</w:t>
      </w:r>
      <w:proofErr w:type="gramStart"/>
      <w:r w:rsidRPr="00762D1D">
        <w:rPr>
          <w:rFonts w:ascii="Consolas" w:eastAsia="Times New Roman" w:hAnsi="Consolas"/>
          <w:b/>
          <w:sz w:val="24"/>
          <w:szCs w:val="24"/>
        </w:rPr>
        <w:t>header</w:t>
      </w:r>
      <w:proofErr w:type="spellEnd"/>
      <w:r w:rsidRPr="00762D1D">
        <w:rPr>
          <w:rFonts w:ascii="Consolas" w:eastAsia="Times New Roman" w:hAnsi="Consolas"/>
          <w:b/>
          <w:sz w:val="24"/>
          <w:szCs w:val="24"/>
        </w:rPr>
        <w:t>(</w:t>
      </w:r>
      <w:proofErr w:type="gramEnd"/>
      <w:r w:rsidRPr="00762D1D">
        <w:rPr>
          <w:rFonts w:ascii="Consolas" w:eastAsia="Times New Roman" w:hAnsi="Consolas"/>
          <w:b/>
          <w:sz w:val="24"/>
          <w:szCs w:val="24"/>
        </w:rPr>
        <w:t>"Content-Disposition", "attachment", filename=</w:t>
      </w:r>
      <w:proofErr w:type="spellStart"/>
      <w:r w:rsidRPr="00762D1D">
        <w:rPr>
          <w:rFonts w:ascii="Consolas" w:eastAsia="Times New Roman" w:hAnsi="Consolas"/>
          <w:b/>
          <w:sz w:val="24"/>
          <w:szCs w:val="24"/>
        </w:rPr>
        <w:t>fileToSend</w:t>
      </w:r>
      <w:proofErr w:type="spellEnd"/>
      <w:r w:rsidRPr="00762D1D">
        <w:rPr>
          <w:rFonts w:ascii="Consolas" w:eastAsia="Times New Roman" w:hAnsi="Consolas"/>
          <w:b/>
          <w:sz w:val="24"/>
          <w:szCs w:val="24"/>
        </w:rPr>
        <w:t>)</w:t>
      </w:r>
    </w:p>
    <w:p w:rsidR="00A1358D" w:rsidRDefault="00A1358D"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p>
    <w:p w:rsidR="00727A7C" w:rsidRDefault="00727A7C"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21</w:t>
      </w:r>
    </w:p>
    <w:p w:rsidR="00762D1D" w:rsidRDefault="00762D1D" w:rsidP="00A1358D">
      <w:pPr>
        <w:spacing w:line="354"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here</w:t>
      </w:r>
      <w:proofErr w:type="gramEnd"/>
      <w:r>
        <w:rPr>
          <w:rFonts w:ascii="Times New Roman" w:eastAsia="Times New Roman" w:hAnsi="Times New Roman"/>
          <w:sz w:val="24"/>
          <w:szCs w:val="24"/>
        </w:rPr>
        <w:t xml:space="preserve"> we attach our photos to the message object</w:t>
      </w:r>
    </w:p>
    <w:p w:rsidR="00702480" w:rsidRPr="00152FBF" w:rsidRDefault="00702480" w:rsidP="00A1358D">
      <w:pPr>
        <w:spacing w:line="354" w:lineRule="auto"/>
        <w:jc w:val="both"/>
        <w:rPr>
          <w:rFonts w:ascii="Times New Roman" w:eastAsia="Times New Roman" w:hAnsi="Times New Roman"/>
          <w:sz w:val="24"/>
          <w:szCs w:val="24"/>
        </w:rPr>
      </w:pPr>
    </w:p>
    <w:p w:rsidR="00A1358D" w:rsidRPr="00152FBF" w:rsidRDefault="00A1358D" w:rsidP="00A1358D">
      <w:pPr>
        <w:spacing w:line="354" w:lineRule="auto"/>
        <w:jc w:val="both"/>
        <w:rPr>
          <w:rFonts w:ascii="Times New Roman" w:eastAsia="Times New Roman" w:hAnsi="Times New Roman"/>
          <w:sz w:val="24"/>
          <w:szCs w:val="24"/>
        </w:rPr>
      </w:pPr>
      <w:proofErr w:type="spellStart"/>
      <w:proofErr w:type="gramStart"/>
      <w:r w:rsidRPr="00762D1D">
        <w:rPr>
          <w:rFonts w:ascii="Consolas" w:eastAsia="Times New Roman" w:hAnsi="Consolas"/>
          <w:b/>
          <w:sz w:val="24"/>
          <w:szCs w:val="24"/>
        </w:rPr>
        <w:t>msg.attach</w:t>
      </w:r>
      <w:proofErr w:type="spellEnd"/>
      <w:r w:rsidRPr="00762D1D">
        <w:rPr>
          <w:rFonts w:ascii="Consolas" w:eastAsia="Times New Roman" w:hAnsi="Consolas"/>
          <w:b/>
          <w:sz w:val="24"/>
          <w:szCs w:val="24"/>
        </w:rPr>
        <w:t>(</w:t>
      </w:r>
      <w:proofErr w:type="gramEnd"/>
      <w:r w:rsidRPr="00762D1D">
        <w:rPr>
          <w:rFonts w:ascii="Consolas" w:eastAsia="Times New Roman" w:hAnsi="Consolas"/>
          <w:b/>
          <w:sz w:val="24"/>
          <w:szCs w:val="24"/>
        </w:rPr>
        <w:t>attachment</w:t>
      </w:r>
      <w:r w:rsidRPr="00152FBF">
        <w:rPr>
          <w:rFonts w:ascii="Times New Roman" w:eastAsia="Times New Roman" w:hAnsi="Times New Roman"/>
          <w:sz w:val="24"/>
          <w:szCs w:val="24"/>
        </w:rPr>
        <w:t>)</w:t>
      </w:r>
    </w:p>
    <w:p w:rsidR="00A1358D" w:rsidRPr="00152FBF" w:rsidRDefault="00A1358D" w:rsidP="00A1358D">
      <w:pPr>
        <w:spacing w:line="354" w:lineRule="auto"/>
        <w:jc w:val="both"/>
        <w:rPr>
          <w:rFonts w:ascii="Times New Roman" w:eastAsia="Times New Roman" w:hAnsi="Times New Roman"/>
          <w:sz w:val="24"/>
          <w:szCs w:val="24"/>
        </w:rPr>
      </w:pPr>
    </w:p>
    <w:p w:rsidR="00762D1D" w:rsidRDefault="00762D1D" w:rsidP="00762D1D">
      <w:pPr>
        <w:spacing w:line="354"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here</w:t>
      </w:r>
      <w:proofErr w:type="gramEnd"/>
      <w:r>
        <w:rPr>
          <w:rFonts w:ascii="Times New Roman" w:eastAsia="Times New Roman" w:hAnsi="Times New Roman"/>
          <w:sz w:val="24"/>
          <w:szCs w:val="24"/>
        </w:rPr>
        <w:t xml:space="preserve"> we can see that the message object gets converted to a string and passed as a parameter . </w:t>
      </w:r>
      <w:r w:rsidRPr="000B21E7">
        <w:rPr>
          <w:rFonts w:ascii="Times New Roman" w:eastAsia="Times New Roman" w:hAnsi="Times New Roman"/>
          <w:sz w:val="24"/>
          <w:szCs w:val="24"/>
        </w:rPr>
        <w:t>For sending the mail, we have to convert the object to a s</w:t>
      </w:r>
      <w:r>
        <w:rPr>
          <w:rFonts w:ascii="Times New Roman" w:eastAsia="Times New Roman" w:hAnsi="Times New Roman"/>
          <w:sz w:val="24"/>
          <w:szCs w:val="24"/>
        </w:rPr>
        <w:t>tring, and then</w:t>
      </w:r>
    </w:p>
    <w:p w:rsidR="00762D1D" w:rsidRDefault="00762D1D" w:rsidP="00762D1D">
      <w:pPr>
        <w:spacing w:line="0" w:lineRule="atLeast"/>
        <w:rPr>
          <w:rFonts w:ascii="Times New Roman" w:eastAsia="Times New Roman" w:hAnsi="Times New Roman"/>
          <w:sz w:val="24"/>
          <w:szCs w:val="24"/>
        </w:rPr>
      </w:pPr>
      <w:proofErr w:type="gramStart"/>
      <w:r w:rsidRPr="000B21E7">
        <w:rPr>
          <w:rFonts w:ascii="Times New Roman" w:eastAsia="Times New Roman" w:hAnsi="Times New Roman"/>
          <w:sz w:val="24"/>
          <w:szCs w:val="24"/>
        </w:rPr>
        <w:t>use</w:t>
      </w:r>
      <w:proofErr w:type="gramEnd"/>
      <w:r w:rsidRPr="000B21E7">
        <w:rPr>
          <w:rFonts w:ascii="Times New Roman" w:eastAsia="Times New Roman" w:hAnsi="Times New Roman"/>
          <w:sz w:val="24"/>
          <w:szCs w:val="24"/>
        </w:rPr>
        <w:t xml:space="preserve"> the same </w:t>
      </w:r>
      <w:proofErr w:type="spellStart"/>
      <w:r w:rsidRPr="000B21E7">
        <w:rPr>
          <w:rFonts w:ascii="Times New Roman" w:eastAsia="Times New Roman" w:hAnsi="Times New Roman"/>
          <w:sz w:val="24"/>
          <w:szCs w:val="24"/>
        </w:rPr>
        <w:t>prodecure</w:t>
      </w:r>
      <w:proofErr w:type="spellEnd"/>
      <w:r w:rsidRPr="000B21E7">
        <w:rPr>
          <w:rFonts w:ascii="Times New Roman" w:eastAsia="Times New Roman" w:hAnsi="Times New Roman"/>
          <w:sz w:val="24"/>
          <w:szCs w:val="24"/>
        </w:rPr>
        <w:t xml:space="preserve"> as above to send using the SMTP server..</w:t>
      </w:r>
    </w:p>
    <w:p w:rsidR="00727A7C" w:rsidRDefault="00727A7C" w:rsidP="00762D1D">
      <w:pPr>
        <w:spacing w:line="0" w:lineRule="atLeast"/>
        <w:rPr>
          <w:rFonts w:ascii="Times New Roman" w:eastAsia="Times New Roman" w:hAnsi="Times New Roman"/>
          <w:sz w:val="24"/>
          <w:szCs w:val="24"/>
        </w:rPr>
      </w:pPr>
    </w:p>
    <w:p w:rsidR="00727A7C" w:rsidRPr="000B21E7" w:rsidRDefault="00727A7C" w:rsidP="00762D1D">
      <w:pPr>
        <w:spacing w:line="0" w:lineRule="atLeast"/>
        <w:rPr>
          <w:rFonts w:ascii="Times New Roman" w:eastAsia="Times New Roman" w:hAnsi="Times New Roman"/>
          <w:sz w:val="24"/>
          <w:szCs w:val="24"/>
        </w:rPr>
      </w:pPr>
    </w:p>
    <w:p w:rsidR="00A1358D" w:rsidRDefault="00A1358D" w:rsidP="00A1358D">
      <w:pPr>
        <w:spacing w:line="354" w:lineRule="auto"/>
        <w:jc w:val="both"/>
        <w:rPr>
          <w:rFonts w:ascii="Times New Roman" w:eastAsia="Times New Roman" w:hAnsi="Times New Roman"/>
          <w:sz w:val="24"/>
          <w:szCs w:val="24"/>
        </w:rPr>
      </w:pPr>
    </w:p>
    <w:p w:rsidR="00A1358D" w:rsidRPr="00762D1D" w:rsidRDefault="00A1358D" w:rsidP="00A1358D">
      <w:pPr>
        <w:spacing w:line="354" w:lineRule="auto"/>
        <w:jc w:val="both"/>
        <w:rPr>
          <w:rFonts w:ascii="Consolas" w:eastAsia="Times New Roman" w:hAnsi="Consolas"/>
          <w:b/>
          <w:sz w:val="24"/>
          <w:szCs w:val="24"/>
        </w:rPr>
      </w:pPr>
      <w:proofErr w:type="gramStart"/>
      <w:r w:rsidRPr="00762D1D">
        <w:rPr>
          <w:rFonts w:ascii="Consolas" w:eastAsia="Times New Roman" w:hAnsi="Consolas"/>
          <w:b/>
          <w:sz w:val="24"/>
          <w:szCs w:val="24"/>
        </w:rPr>
        <w:t>server</w:t>
      </w:r>
      <w:proofErr w:type="gramEnd"/>
      <w:r w:rsidRPr="00762D1D">
        <w:rPr>
          <w:rFonts w:ascii="Consolas" w:eastAsia="Times New Roman" w:hAnsi="Consolas"/>
          <w:b/>
          <w:sz w:val="24"/>
          <w:szCs w:val="24"/>
        </w:rPr>
        <w:t xml:space="preserve"> = </w:t>
      </w:r>
      <w:proofErr w:type="spellStart"/>
      <w:r w:rsidRPr="00762D1D">
        <w:rPr>
          <w:rFonts w:ascii="Consolas" w:eastAsia="Times New Roman" w:hAnsi="Consolas"/>
          <w:b/>
          <w:sz w:val="24"/>
          <w:szCs w:val="24"/>
        </w:rPr>
        <w:t>smtplib.SMTP</w:t>
      </w:r>
      <w:proofErr w:type="spellEnd"/>
      <w:r w:rsidRPr="00762D1D">
        <w:rPr>
          <w:rFonts w:ascii="Consolas" w:eastAsia="Times New Roman" w:hAnsi="Consolas"/>
          <w:b/>
          <w:sz w:val="24"/>
          <w:szCs w:val="24"/>
        </w:rPr>
        <w:t>("smtp.gmail.com:587")</w:t>
      </w:r>
    </w:p>
    <w:p w:rsidR="00727A7C"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server.starttls</w:t>
      </w:r>
      <w:proofErr w:type="spellEnd"/>
      <w:r w:rsidRPr="00762D1D">
        <w:rPr>
          <w:rFonts w:ascii="Consolas" w:eastAsia="Times New Roman" w:hAnsi="Consolas"/>
          <w:b/>
          <w:sz w:val="24"/>
          <w:szCs w:val="24"/>
        </w:rPr>
        <w:t>()</w:t>
      </w:r>
      <w:proofErr w:type="gramEnd"/>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server.login</w:t>
      </w:r>
      <w:proofErr w:type="spellEnd"/>
      <w:r w:rsidRPr="00762D1D">
        <w:rPr>
          <w:rFonts w:ascii="Consolas" w:eastAsia="Times New Roman" w:hAnsi="Consolas"/>
          <w:b/>
          <w:sz w:val="24"/>
          <w:szCs w:val="24"/>
        </w:rPr>
        <w:t>(</w:t>
      </w:r>
      <w:proofErr w:type="spellStart"/>
      <w:proofErr w:type="gramEnd"/>
      <w:r w:rsidRPr="00762D1D">
        <w:rPr>
          <w:rFonts w:ascii="Consolas" w:eastAsia="Times New Roman" w:hAnsi="Consolas"/>
          <w:b/>
          <w:sz w:val="24"/>
          <w:szCs w:val="24"/>
        </w:rPr>
        <w:t>username,password</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server.sendmail</w:t>
      </w:r>
      <w:proofErr w:type="spellEnd"/>
      <w:r w:rsidRPr="00762D1D">
        <w:rPr>
          <w:rFonts w:ascii="Consolas" w:eastAsia="Times New Roman" w:hAnsi="Consolas"/>
          <w:b/>
          <w:sz w:val="24"/>
          <w:szCs w:val="24"/>
        </w:rPr>
        <w:t>(</w:t>
      </w:r>
      <w:proofErr w:type="spellStart"/>
      <w:proofErr w:type="gramEnd"/>
      <w:r w:rsidRPr="00762D1D">
        <w:rPr>
          <w:rFonts w:ascii="Consolas" w:eastAsia="Times New Roman" w:hAnsi="Consolas"/>
          <w:b/>
          <w:sz w:val="24"/>
          <w:szCs w:val="24"/>
        </w:rPr>
        <w:t>emailfrom</w:t>
      </w:r>
      <w:proofErr w:type="spellEnd"/>
      <w:r w:rsidRPr="00762D1D">
        <w:rPr>
          <w:rFonts w:ascii="Consolas" w:eastAsia="Times New Roman" w:hAnsi="Consolas"/>
          <w:b/>
          <w:sz w:val="24"/>
          <w:szCs w:val="24"/>
        </w:rPr>
        <w:t xml:space="preserve">, </w:t>
      </w:r>
      <w:proofErr w:type="spellStart"/>
      <w:r w:rsidRPr="00762D1D">
        <w:rPr>
          <w:rFonts w:ascii="Consolas" w:eastAsia="Times New Roman" w:hAnsi="Consolas"/>
          <w:b/>
          <w:sz w:val="24"/>
          <w:szCs w:val="24"/>
        </w:rPr>
        <w:t>emailto</w:t>
      </w:r>
      <w:proofErr w:type="spellEnd"/>
      <w:r w:rsidRPr="00762D1D">
        <w:rPr>
          <w:rFonts w:ascii="Consolas" w:eastAsia="Times New Roman" w:hAnsi="Consolas"/>
          <w:b/>
          <w:sz w:val="24"/>
          <w:szCs w:val="24"/>
        </w:rPr>
        <w:t xml:space="preserve">, </w:t>
      </w:r>
      <w:proofErr w:type="spellStart"/>
      <w:r w:rsidRPr="00762D1D">
        <w:rPr>
          <w:rFonts w:ascii="Consolas" w:eastAsia="Times New Roman" w:hAnsi="Consolas"/>
          <w:b/>
          <w:sz w:val="24"/>
          <w:szCs w:val="24"/>
        </w:rPr>
        <w:t>msg.as_string</w:t>
      </w:r>
      <w:proofErr w:type="spellEnd"/>
      <w:r w:rsidRPr="00762D1D">
        <w:rPr>
          <w:rFonts w:ascii="Consolas" w:eastAsia="Times New Roman" w:hAnsi="Consolas"/>
          <w:b/>
          <w:sz w:val="24"/>
          <w:szCs w:val="24"/>
        </w:rPr>
        <w:t>())</w:t>
      </w:r>
    </w:p>
    <w:p w:rsidR="00A1358D" w:rsidRPr="00762D1D" w:rsidRDefault="00A1358D" w:rsidP="00A1358D">
      <w:pPr>
        <w:spacing w:line="354" w:lineRule="auto"/>
        <w:jc w:val="both"/>
        <w:rPr>
          <w:rFonts w:ascii="Consolas" w:eastAsia="Times New Roman" w:hAnsi="Consolas"/>
          <w:b/>
          <w:sz w:val="24"/>
          <w:szCs w:val="24"/>
        </w:rPr>
      </w:pPr>
      <w:proofErr w:type="spellStart"/>
      <w:proofErr w:type="gramStart"/>
      <w:r w:rsidRPr="00762D1D">
        <w:rPr>
          <w:rFonts w:ascii="Consolas" w:eastAsia="Times New Roman" w:hAnsi="Consolas"/>
          <w:b/>
          <w:sz w:val="24"/>
          <w:szCs w:val="24"/>
        </w:rPr>
        <w:t>server.quit</w:t>
      </w:r>
      <w:proofErr w:type="spellEnd"/>
      <w:r w:rsidRPr="00762D1D">
        <w:rPr>
          <w:rFonts w:ascii="Consolas" w:eastAsia="Times New Roman" w:hAnsi="Consolas"/>
          <w:b/>
          <w:sz w:val="24"/>
          <w:szCs w:val="24"/>
        </w:rPr>
        <w:t>()</w:t>
      </w:r>
      <w:proofErr w:type="gramEnd"/>
    </w:p>
    <w:p w:rsidR="00A1358D" w:rsidRPr="00152FBF" w:rsidRDefault="00A1358D" w:rsidP="00A1358D">
      <w:pPr>
        <w:spacing w:line="354" w:lineRule="auto"/>
        <w:jc w:val="both"/>
        <w:rPr>
          <w:rFonts w:ascii="Times New Roman" w:eastAsia="Times New Roman" w:hAnsi="Times New Roman"/>
          <w:sz w:val="24"/>
          <w:szCs w:val="24"/>
        </w:rPr>
      </w:pPr>
    </w:p>
    <w:p w:rsidR="008B4C4F" w:rsidRPr="00597C57" w:rsidRDefault="00A1358D" w:rsidP="00A1358D">
      <w:pPr>
        <w:spacing w:line="0" w:lineRule="atLeast"/>
        <w:rPr>
          <w:rFonts w:ascii="Times New Roman" w:eastAsia="Times New Roman" w:hAnsi="Times New Roman"/>
          <w:b/>
          <w:sz w:val="36"/>
          <w:szCs w:val="36"/>
        </w:rPr>
      </w:pPr>
      <w:r>
        <w:rPr>
          <w:rFonts w:ascii="Times New Roman" w:eastAsia="Times New Roman" w:hAnsi="Times New Roman"/>
          <w:b/>
          <w:sz w:val="36"/>
          <w:szCs w:val="36"/>
        </w:rPr>
        <w:br w:type="page"/>
      </w:r>
      <w:r w:rsidR="008B4C4F">
        <w:rPr>
          <w:rFonts w:ascii="Times New Roman" w:eastAsia="Times New Roman" w:hAnsi="Times New Roman"/>
          <w:b/>
          <w:sz w:val="36"/>
          <w:szCs w:val="36"/>
        </w:rPr>
        <w:lastRenderedPageBreak/>
        <w:t xml:space="preserve">                                                                                     </w:t>
      </w:r>
      <w:r w:rsidR="00727A7C">
        <w:rPr>
          <w:rFonts w:ascii="Times New Roman" w:eastAsia="Times New Roman" w:hAnsi="Times New Roman"/>
          <w:sz w:val="24"/>
          <w:szCs w:val="24"/>
        </w:rPr>
        <w:t>22</w:t>
      </w:r>
    </w:p>
    <w:p w:rsidR="00727A7C" w:rsidRDefault="00727A7C" w:rsidP="00A1358D">
      <w:pPr>
        <w:spacing w:line="0" w:lineRule="atLeast"/>
        <w:rPr>
          <w:rFonts w:ascii="Times New Roman" w:eastAsia="Times New Roman" w:hAnsi="Times New Roman"/>
          <w:sz w:val="24"/>
          <w:szCs w:val="24"/>
        </w:rPr>
      </w:pPr>
    </w:p>
    <w:p w:rsidR="00727A7C" w:rsidRDefault="00727A7C" w:rsidP="00A1358D">
      <w:pPr>
        <w:spacing w:line="0" w:lineRule="atLeast"/>
        <w:rPr>
          <w:rFonts w:ascii="Times New Roman" w:eastAsia="Times New Roman" w:hAnsi="Times New Roman"/>
          <w:sz w:val="24"/>
          <w:szCs w:val="24"/>
        </w:rPr>
      </w:pPr>
    </w:p>
    <w:p w:rsidR="00727A7C" w:rsidRDefault="00727A7C" w:rsidP="00A1358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4) </w:t>
      </w:r>
      <w:r w:rsidR="00A1358D">
        <w:rPr>
          <w:rFonts w:ascii="Times New Roman" w:eastAsia="Times New Roman" w:hAnsi="Times New Roman"/>
          <w:sz w:val="24"/>
          <w:szCs w:val="24"/>
        </w:rPr>
        <w:t xml:space="preserve">In this section we implemented the app which would control our </w:t>
      </w:r>
      <w:proofErr w:type="gramStart"/>
      <w:r w:rsidR="00A1358D">
        <w:rPr>
          <w:rFonts w:ascii="Times New Roman" w:eastAsia="Times New Roman" w:hAnsi="Times New Roman"/>
          <w:sz w:val="24"/>
          <w:szCs w:val="24"/>
        </w:rPr>
        <w:t>gate .</w:t>
      </w:r>
      <w:proofErr w:type="gramEnd"/>
      <w:r w:rsidR="00A1358D">
        <w:rPr>
          <w:rFonts w:ascii="Times New Roman" w:eastAsia="Times New Roman" w:hAnsi="Times New Roman"/>
          <w:sz w:val="24"/>
          <w:szCs w:val="24"/>
        </w:rPr>
        <w:t xml:space="preserve"> </w:t>
      </w:r>
      <w:proofErr w:type="gramStart"/>
      <w:r w:rsidR="00A1358D">
        <w:rPr>
          <w:rFonts w:ascii="Times New Roman" w:eastAsia="Times New Roman" w:hAnsi="Times New Roman"/>
          <w:sz w:val="24"/>
          <w:szCs w:val="24"/>
        </w:rPr>
        <w:t>the</w:t>
      </w:r>
      <w:proofErr w:type="gramEnd"/>
      <w:r w:rsidR="00A1358D">
        <w:rPr>
          <w:rFonts w:ascii="Times New Roman" w:eastAsia="Times New Roman" w:hAnsi="Times New Roman"/>
          <w:sz w:val="24"/>
          <w:szCs w:val="24"/>
        </w:rPr>
        <w:t xml:space="preserve"> app </w:t>
      </w:r>
    </w:p>
    <w:p w:rsidR="00727A7C" w:rsidRDefault="00727A7C" w:rsidP="00A1358D">
      <w:pPr>
        <w:spacing w:line="0" w:lineRule="atLeast"/>
        <w:rPr>
          <w:rFonts w:ascii="Times New Roman" w:eastAsia="Times New Roman" w:hAnsi="Times New Roman"/>
          <w:sz w:val="24"/>
          <w:szCs w:val="24"/>
        </w:rPr>
      </w:pPr>
    </w:p>
    <w:p w:rsidR="00A1358D" w:rsidRDefault="00A1358D" w:rsidP="00A1358D">
      <w:pPr>
        <w:spacing w:line="0" w:lineRule="atLeast"/>
        <w:rPr>
          <w:rFonts w:ascii="Times New Roman" w:eastAsia="Times New Roman" w:hAnsi="Times New Roman"/>
          <w:sz w:val="24"/>
          <w:szCs w:val="24"/>
        </w:rPr>
      </w:pPr>
      <w:proofErr w:type="gramStart"/>
      <w:r>
        <w:rPr>
          <w:rFonts w:ascii="Times New Roman" w:eastAsia="Times New Roman" w:hAnsi="Times New Roman"/>
          <w:sz w:val="24"/>
          <w:szCs w:val="24"/>
        </w:rPr>
        <w:t>basically</w:t>
      </w:r>
      <w:proofErr w:type="gramEnd"/>
      <w:r>
        <w:rPr>
          <w:rFonts w:ascii="Times New Roman" w:eastAsia="Times New Roman" w:hAnsi="Times New Roman"/>
          <w:sz w:val="24"/>
          <w:szCs w:val="24"/>
        </w:rPr>
        <w:t xml:space="preserve"> </w:t>
      </w:r>
    </w:p>
    <w:p w:rsidR="00A1358D" w:rsidRDefault="00A1358D" w:rsidP="00A1358D">
      <w:pPr>
        <w:spacing w:line="0" w:lineRule="atLeast"/>
        <w:rPr>
          <w:rFonts w:ascii="Times New Roman" w:eastAsia="Times New Roman" w:hAnsi="Times New Roman"/>
          <w:sz w:val="24"/>
          <w:szCs w:val="24"/>
        </w:rPr>
      </w:pPr>
    </w:p>
    <w:p w:rsidR="00A1358D" w:rsidRDefault="00A1358D" w:rsidP="00A1358D">
      <w:pPr>
        <w:spacing w:line="0" w:lineRule="atLeast"/>
        <w:rPr>
          <w:rFonts w:ascii="Times New Roman" w:eastAsia="Times New Roman" w:hAnsi="Times New Roman"/>
          <w:sz w:val="24"/>
          <w:szCs w:val="24"/>
        </w:rPr>
      </w:pPr>
      <w:proofErr w:type="gramStart"/>
      <w:r>
        <w:rPr>
          <w:rFonts w:ascii="Times New Roman" w:eastAsia="Times New Roman" w:hAnsi="Times New Roman"/>
          <w:sz w:val="24"/>
          <w:szCs w:val="24"/>
        </w:rPr>
        <w:t>consists</w:t>
      </w:r>
      <w:proofErr w:type="gramEnd"/>
      <w:r>
        <w:rPr>
          <w:rFonts w:ascii="Times New Roman" w:eastAsia="Times New Roman" w:hAnsi="Times New Roman"/>
          <w:sz w:val="24"/>
          <w:szCs w:val="24"/>
        </w:rPr>
        <w:t xml:space="preserve"> of two activities namely </w:t>
      </w:r>
      <w:r w:rsidRPr="00644C30">
        <w:rPr>
          <w:rFonts w:ascii="Times New Roman" w:eastAsia="Times New Roman" w:hAnsi="Times New Roman"/>
          <w:b/>
          <w:sz w:val="24"/>
          <w:szCs w:val="24"/>
        </w:rPr>
        <w:t>device list activity</w:t>
      </w:r>
      <w:r>
        <w:rPr>
          <w:rFonts w:ascii="Times New Roman" w:eastAsia="Times New Roman" w:hAnsi="Times New Roman"/>
          <w:sz w:val="24"/>
          <w:szCs w:val="24"/>
        </w:rPr>
        <w:t xml:space="preserve"> and </w:t>
      </w:r>
      <w:r w:rsidRPr="00644C30">
        <w:rPr>
          <w:rFonts w:ascii="Times New Roman" w:eastAsia="Times New Roman" w:hAnsi="Times New Roman"/>
          <w:b/>
          <w:sz w:val="24"/>
          <w:szCs w:val="24"/>
        </w:rPr>
        <w:t>transmission activity</w:t>
      </w:r>
      <w:r>
        <w:rPr>
          <w:rFonts w:ascii="Times New Roman" w:eastAsia="Times New Roman" w:hAnsi="Times New Roman"/>
          <w:sz w:val="24"/>
          <w:szCs w:val="24"/>
        </w:rPr>
        <w:t xml:space="preserve">. The </w:t>
      </w:r>
    </w:p>
    <w:p w:rsidR="00A1358D" w:rsidRDefault="00A1358D" w:rsidP="00A1358D">
      <w:pPr>
        <w:spacing w:line="0" w:lineRule="atLeast"/>
        <w:rPr>
          <w:rFonts w:ascii="Times New Roman" w:eastAsia="Times New Roman" w:hAnsi="Times New Roman"/>
          <w:sz w:val="24"/>
          <w:szCs w:val="24"/>
        </w:rPr>
      </w:pPr>
    </w:p>
    <w:p w:rsidR="00A1358D" w:rsidRDefault="00A1358D" w:rsidP="00A1358D">
      <w:pPr>
        <w:spacing w:line="0" w:lineRule="atLeast"/>
        <w:rPr>
          <w:rFonts w:ascii="Times New Roman" w:eastAsia="Times New Roman" w:hAnsi="Times New Roman"/>
          <w:sz w:val="24"/>
          <w:szCs w:val="24"/>
        </w:rPr>
      </w:pPr>
      <w:proofErr w:type="gramStart"/>
      <w:r>
        <w:rPr>
          <w:rFonts w:ascii="Times New Roman" w:eastAsia="Times New Roman" w:hAnsi="Times New Roman"/>
          <w:sz w:val="24"/>
          <w:szCs w:val="24"/>
        </w:rPr>
        <w:t>device</w:t>
      </w:r>
      <w:proofErr w:type="gramEnd"/>
      <w:r>
        <w:rPr>
          <w:rFonts w:ascii="Times New Roman" w:eastAsia="Times New Roman" w:hAnsi="Times New Roman"/>
          <w:sz w:val="24"/>
          <w:szCs w:val="24"/>
        </w:rPr>
        <w:t xml:space="preserve"> list activity shows the Bluetooth enabled devices in range in the form of  a list view </w:t>
      </w:r>
    </w:p>
    <w:p w:rsidR="00A1358D" w:rsidRDefault="00A1358D" w:rsidP="00A1358D">
      <w:pPr>
        <w:spacing w:line="0" w:lineRule="atLeast"/>
        <w:rPr>
          <w:rFonts w:ascii="Times New Roman" w:eastAsia="Times New Roman" w:hAnsi="Times New Roman"/>
          <w:sz w:val="24"/>
          <w:szCs w:val="24"/>
        </w:rPr>
      </w:pPr>
    </w:p>
    <w:p w:rsidR="00A1358D" w:rsidRDefault="00A1358D" w:rsidP="00A1358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.the Bluetooth enable devices get stored inside the </w:t>
      </w:r>
      <w:proofErr w:type="spellStart"/>
      <w:proofErr w:type="gramStart"/>
      <w:r>
        <w:rPr>
          <w:rFonts w:ascii="Times New Roman" w:eastAsia="Times New Roman" w:hAnsi="Times New Roman"/>
          <w:sz w:val="24"/>
          <w:szCs w:val="24"/>
        </w:rPr>
        <w:t>arraylist</w:t>
      </w:r>
      <w:proofErr w:type="spellEnd"/>
      <w:r>
        <w:rPr>
          <w:rFonts w:ascii="Times New Roman" w:eastAsia="Times New Roman" w:hAnsi="Times New Roman"/>
          <w:sz w:val="24"/>
          <w:szCs w:val="24"/>
        </w:rPr>
        <w:t xml:space="preserve">  and</w:t>
      </w:r>
      <w:proofErr w:type="gramEnd"/>
      <w:r>
        <w:rPr>
          <w:rFonts w:ascii="Times New Roman" w:eastAsia="Times New Roman" w:hAnsi="Times New Roman"/>
          <w:sz w:val="24"/>
          <w:szCs w:val="24"/>
        </w:rPr>
        <w:t xml:space="preserve"> it is thereafter displayed </w:t>
      </w:r>
    </w:p>
    <w:p w:rsidR="00A1358D" w:rsidRDefault="00A1358D" w:rsidP="00A1358D">
      <w:pPr>
        <w:spacing w:line="0" w:lineRule="atLeast"/>
        <w:rPr>
          <w:rFonts w:ascii="Times New Roman" w:eastAsia="Times New Roman" w:hAnsi="Times New Roman"/>
          <w:sz w:val="24"/>
          <w:szCs w:val="24"/>
        </w:rPr>
      </w:pPr>
    </w:p>
    <w:p w:rsidR="00A1358D" w:rsidRDefault="00A1358D" w:rsidP="00A1358D">
      <w:pPr>
        <w:spacing w:line="0" w:lineRule="atLeast"/>
        <w:rPr>
          <w:rFonts w:ascii="Times New Roman" w:eastAsia="Times New Roman" w:hAnsi="Times New Roman"/>
          <w:sz w:val="24"/>
          <w:szCs w:val="24"/>
        </w:rPr>
      </w:pPr>
      <w:proofErr w:type="gramStart"/>
      <w:r>
        <w:rPr>
          <w:rFonts w:ascii="Times New Roman" w:eastAsia="Times New Roman" w:hAnsi="Times New Roman"/>
          <w:sz w:val="24"/>
          <w:szCs w:val="24"/>
        </w:rPr>
        <w:t>as</w:t>
      </w:r>
      <w:proofErr w:type="gramEnd"/>
      <w:r>
        <w:rPr>
          <w:rFonts w:ascii="Times New Roman" w:eastAsia="Times New Roman" w:hAnsi="Times New Roman"/>
          <w:sz w:val="24"/>
          <w:szCs w:val="24"/>
        </w:rPr>
        <w:t xml:space="preserve"> a list view to the user .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transmission activity  basically enables the android device to </w:t>
      </w:r>
    </w:p>
    <w:p w:rsidR="00A1358D" w:rsidRDefault="00A1358D" w:rsidP="00A1358D">
      <w:pPr>
        <w:spacing w:line="0" w:lineRule="atLeast"/>
        <w:rPr>
          <w:rFonts w:ascii="Times New Roman" w:eastAsia="Times New Roman" w:hAnsi="Times New Roman"/>
          <w:sz w:val="24"/>
          <w:szCs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szCs w:val="24"/>
        </w:rPr>
        <w:t>communicate</w:t>
      </w:r>
      <w:proofErr w:type="gramEnd"/>
      <w:r>
        <w:rPr>
          <w:rFonts w:ascii="Times New Roman" w:eastAsia="Times New Roman" w:hAnsi="Times New Roman"/>
          <w:sz w:val="24"/>
          <w:szCs w:val="24"/>
        </w:rPr>
        <w:t xml:space="preserve"> with the </w:t>
      </w:r>
      <w:proofErr w:type="spellStart"/>
      <w:r>
        <w:rPr>
          <w:rFonts w:ascii="Times New Roman" w:eastAsia="Times New Roman" w:hAnsi="Times New Roman"/>
          <w:sz w:val="24"/>
          <w:szCs w:val="24"/>
        </w:rPr>
        <w:t>arduino’s</w:t>
      </w:r>
      <w:proofErr w:type="spellEnd"/>
      <w:r>
        <w:rPr>
          <w:rFonts w:ascii="Times New Roman" w:eastAsia="Times New Roman" w:hAnsi="Times New Roman"/>
          <w:sz w:val="24"/>
          <w:szCs w:val="24"/>
        </w:rPr>
        <w:t xml:space="preserve"> Bluetooth module via </w:t>
      </w:r>
      <w:r w:rsidRPr="00644C30">
        <w:rPr>
          <w:rFonts w:ascii="Times New Roman" w:eastAsia="Times New Roman" w:hAnsi="Times New Roman"/>
          <w:b/>
          <w:sz w:val="24"/>
          <w:szCs w:val="24"/>
        </w:rPr>
        <w:t>Bluetooth sockets</w:t>
      </w:r>
      <w:r>
        <w:rPr>
          <w:rFonts w:ascii="Times New Roman" w:eastAsia="Times New Roman" w:hAnsi="Times New Roman"/>
          <w:sz w:val="24"/>
          <w:szCs w:val="24"/>
        </w:rPr>
        <w:t xml:space="preserve"> .  </w:t>
      </w:r>
      <w:r>
        <w:rPr>
          <w:rFonts w:ascii="Times New Roman" w:eastAsia="Times New Roman" w:hAnsi="Times New Roman"/>
          <w:sz w:val="24"/>
        </w:rPr>
        <w:t xml:space="preserve">Bluetooth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r>
        <w:rPr>
          <w:rFonts w:ascii="Times New Roman" w:eastAsia="Times New Roman" w:hAnsi="Times New Roman"/>
          <w:sz w:val="24"/>
        </w:rPr>
        <w:t xml:space="preserve">Socket is used for the bidirectional half duplex </w:t>
      </w:r>
      <w:proofErr w:type="gramStart"/>
      <w:r>
        <w:rPr>
          <w:rFonts w:ascii="Times New Roman" w:eastAsia="Times New Roman" w:hAnsi="Times New Roman"/>
          <w:sz w:val="24"/>
        </w:rPr>
        <w:t>pathway  for</w:t>
      </w:r>
      <w:proofErr w:type="gramEnd"/>
      <w:r>
        <w:rPr>
          <w:rFonts w:ascii="Times New Roman" w:eastAsia="Times New Roman" w:hAnsi="Times New Roman"/>
          <w:sz w:val="24"/>
        </w:rPr>
        <w:t xml:space="preserve"> character passing . On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receiving</w:t>
      </w:r>
      <w:proofErr w:type="gramEnd"/>
      <w:r>
        <w:rPr>
          <w:rFonts w:ascii="Times New Roman" w:eastAsia="Times New Roman" w:hAnsi="Times New Roman"/>
          <w:sz w:val="24"/>
        </w:rPr>
        <w:t xml:space="preserve"> the information from the android device the Arduino rotates the servomotor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hence</w:t>
      </w:r>
      <w:proofErr w:type="gramEnd"/>
      <w:r>
        <w:rPr>
          <w:rFonts w:ascii="Times New Roman" w:eastAsia="Times New Roman" w:hAnsi="Times New Roman"/>
          <w:sz w:val="24"/>
        </w:rPr>
        <w:t xml:space="preserve"> resulting in the opening closing of the gate .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2A2574" w:rsidRDefault="002A2574" w:rsidP="00A1358D">
      <w:pPr>
        <w:spacing w:line="0" w:lineRule="atLeast"/>
        <w:rPr>
          <w:rFonts w:ascii="Times New Roman" w:eastAsia="Times New Roman" w:hAnsi="Times New Roman"/>
          <w:sz w:val="24"/>
        </w:rPr>
      </w:pPr>
      <w:r>
        <w:rPr>
          <w:rFonts w:ascii="Times New Roman" w:eastAsia="Times New Roman" w:hAnsi="Times New Roman"/>
          <w:sz w:val="24"/>
        </w:rPr>
        <w:t xml:space="preserve">Following is our Device </w:t>
      </w:r>
      <w:proofErr w:type="spellStart"/>
      <w:r>
        <w:rPr>
          <w:rFonts w:ascii="Times New Roman" w:eastAsia="Times New Roman" w:hAnsi="Times New Roman"/>
          <w:sz w:val="24"/>
        </w:rPr>
        <w:t>lsit</w:t>
      </w:r>
      <w:proofErr w:type="spellEnd"/>
      <w:r>
        <w:rPr>
          <w:rFonts w:ascii="Times New Roman" w:eastAsia="Times New Roman" w:hAnsi="Times New Roman"/>
          <w:sz w:val="24"/>
        </w:rPr>
        <w:t xml:space="preserve"> activity </w:t>
      </w:r>
    </w:p>
    <w:p w:rsidR="002A2574" w:rsidRDefault="002A2574" w:rsidP="00A1358D">
      <w:pPr>
        <w:spacing w:line="0" w:lineRule="atLeast"/>
        <w:rPr>
          <w:rFonts w:ascii="Times New Roman" w:eastAsia="Times New Roman" w:hAnsi="Times New Roman"/>
          <w:sz w:val="24"/>
        </w:rPr>
      </w:pPr>
    </w:p>
    <w:p w:rsidR="00A1358D" w:rsidRPr="002A2574" w:rsidRDefault="00A1358D" w:rsidP="00A1358D">
      <w:pPr>
        <w:spacing w:line="0" w:lineRule="atLeast"/>
        <w:rPr>
          <w:rFonts w:ascii="Consolas" w:eastAsia="Times New Roman" w:hAnsi="Consolas"/>
          <w:b/>
          <w:sz w:val="24"/>
        </w:rPr>
      </w:pPr>
      <w:proofErr w:type="gramStart"/>
      <w:r w:rsidRPr="002A2574">
        <w:rPr>
          <w:rFonts w:ascii="Consolas" w:eastAsia="Times New Roman" w:hAnsi="Consolas"/>
          <w:b/>
          <w:sz w:val="24"/>
        </w:rPr>
        <w:t>public</w:t>
      </w:r>
      <w:proofErr w:type="gramEnd"/>
      <w:r w:rsidRPr="002A2574">
        <w:rPr>
          <w:rFonts w:ascii="Consolas" w:eastAsia="Times New Roman" w:hAnsi="Consolas"/>
          <w:b/>
          <w:sz w:val="24"/>
        </w:rPr>
        <w:t xml:space="preserve"> class </w:t>
      </w:r>
      <w:proofErr w:type="spellStart"/>
      <w:r w:rsidRPr="002A2574">
        <w:rPr>
          <w:rFonts w:ascii="Consolas" w:eastAsia="Times New Roman" w:hAnsi="Consolas"/>
          <w:b/>
          <w:sz w:val="24"/>
        </w:rPr>
        <w:t>DeviceList</w:t>
      </w:r>
      <w:proofErr w:type="spellEnd"/>
      <w:r w:rsidRPr="002A2574">
        <w:rPr>
          <w:rFonts w:ascii="Consolas" w:eastAsia="Times New Roman" w:hAnsi="Consolas"/>
          <w:b/>
          <w:sz w:val="24"/>
        </w:rPr>
        <w:t xml:space="preserve"> extends </w:t>
      </w:r>
      <w:proofErr w:type="spellStart"/>
      <w:r w:rsidRPr="002A2574">
        <w:rPr>
          <w:rFonts w:ascii="Consolas" w:eastAsia="Times New Roman" w:hAnsi="Consolas"/>
          <w:b/>
          <w:sz w:val="24"/>
        </w:rPr>
        <w:t>ActionBarActivity</w:t>
      </w:r>
      <w:proofErr w:type="spellEnd"/>
      <w:r w:rsidRPr="002A2574">
        <w:rPr>
          <w:rFonts w:ascii="Consolas" w:eastAsia="Times New Roman" w:hAnsi="Consolas"/>
          <w:b/>
          <w:sz w:val="24"/>
        </w:rPr>
        <w:t xml:space="preserve"> {</w:t>
      </w:r>
    </w:p>
    <w:p w:rsidR="002A2574" w:rsidRPr="002A2574" w:rsidRDefault="002A2574" w:rsidP="00A1358D">
      <w:pPr>
        <w:spacing w:line="0" w:lineRule="atLeast"/>
        <w:rPr>
          <w:rFonts w:ascii="Consolas" w:eastAsia="Times New Roman" w:hAnsi="Consolas"/>
          <w:sz w:val="24"/>
        </w:rPr>
      </w:pPr>
    </w:p>
    <w:p w:rsidR="002A2574" w:rsidRPr="002A2574" w:rsidRDefault="002A2574" w:rsidP="00A1358D">
      <w:pPr>
        <w:spacing w:line="0" w:lineRule="atLeast"/>
        <w:rPr>
          <w:rFonts w:ascii="Consolas" w:eastAsia="Times New Roman" w:hAnsi="Consolas"/>
          <w:sz w:val="24"/>
        </w:rPr>
      </w:pPr>
    </w:p>
    <w:p w:rsidR="002A2574" w:rsidRDefault="002A2574" w:rsidP="00A1358D">
      <w:pPr>
        <w:spacing w:line="0" w:lineRule="atLeast"/>
        <w:rPr>
          <w:rFonts w:ascii="Times New Roman" w:eastAsia="Times New Roman" w:hAnsi="Times New Roman"/>
          <w:sz w:val="24"/>
        </w:rPr>
      </w:pPr>
      <w:r>
        <w:rPr>
          <w:rFonts w:ascii="Times New Roman" w:eastAsia="Times New Roman" w:hAnsi="Times New Roman"/>
          <w:sz w:val="24"/>
        </w:rPr>
        <w:t xml:space="preserve">//in the following code snippet we define the variables needed for our activity </w:t>
      </w:r>
      <w:proofErr w:type="gramStart"/>
      <w:r>
        <w:rPr>
          <w:rFonts w:ascii="Times New Roman" w:eastAsia="Times New Roman" w:hAnsi="Times New Roman"/>
          <w:sz w:val="24"/>
        </w:rPr>
        <w:t>below .</w:t>
      </w:r>
      <w:proofErr w:type="gramEnd"/>
      <w:r>
        <w:rPr>
          <w:rFonts w:ascii="Times New Roman" w:eastAsia="Times New Roman" w:hAnsi="Times New Roman"/>
          <w:sz w:val="24"/>
        </w:rPr>
        <w:t xml:space="preserve"> </w:t>
      </w:r>
    </w:p>
    <w:p w:rsidR="002A2574" w:rsidRPr="006B5DE2" w:rsidRDefault="002A2574" w:rsidP="00A1358D">
      <w:pPr>
        <w:spacing w:line="0" w:lineRule="atLeast"/>
        <w:rPr>
          <w:rFonts w:ascii="Times New Roman" w:eastAsia="Times New Roman" w:hAnsi="Times New Roman"/>
          <w:sz w:val="24"/>
        </w:rPr>
      </w:pP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sz w:val="24"/>
        </w:rPr>
        <w:t xml:space="preserve">    </w:t>
      </w:r>
      <w:r w:rsidRPr="002A2574">
        <w:rPr>
          <w:rFonts w:ascii="Consolas" w:eastAsia="Times New Roman" w:hAnsi="Consolas"/>
          <w:b/>
          <w:sz w:val="24"/>
        </w:rPr>
        <w:t xml:space="preserve">Button </w:t>
      </w:r>
      <w:proofErr w:type="spellStart"/>
      <w:r w:rsidRPr="002A2574">
        <w:rPr>
          <w:rFonts w:ascii="Consolas" w:eastAsia="Times New Roman" w:hAnsi="Consolas"/>
          <w:b/>
          <w:sz w:val="24"/>
        </w:rPr>
        <w:t>btnPaired</w:t>
      </w:r>
      <w:proofErr w:type="spell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spellStart"/>
      <w:r w:rsidRPr="002A2574">
        <w:rPr>
          <w:rFonts w:ascii="Consolas" w:eastAsia="Times New Roman" w:hAnsi="Consolas"/>
          <w:b/>
          <w:sz w:val="24"/>
        </w:rPr>
        <w:t>ListView</w:t>
      </w:r>
      <w:proofErr w:type="spellEnd"/>
      <w:r w:rsidRPr="002A2574">
        <w:rPr>
          <w:rFonts w:ascii="Consolas" w:eastAsia="Times New Roman" w:hAnsi="Consolas"/>
          <w:b/>
          <w:sz w:val="24"/>
        </w:rPr>
        <w:t xml:space="preserve"> </w:t>
      </w:r>
      <w:proofErr w:type="spellStart"/>
      <w:r w:rsidRPr="002A2574">
        <w:rPr>
          <w:rFonts w:ascii="Consolas" w:eastAsia="Times New Roman" w:hAnsi="Consolas"/>
          <w:b/>
          <w:sz w:val="24"/>
        </w:rPr>
        <w:t>devicelist</w:t>
      </w:r>
      <w:proofErr w:type="spell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b/>
          <w:sz w:val="24"/>
        </w:rPr>
      </w:pP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gramStart"/>
      <w:r w:rsidRPr="002A2574">
        <w:rPr>
          <w:rFonts w:ascii="Consolas" w:eastAsia="Times New Roman" w:hAnsi="Consolas"/>
          <w:b/>
          <w:sz w:val="24"/>
        </w:rPr>
        <w:t>private</w:t>
      </w:r>
      <w:proofErr w:type="gramEnd"/>
      <w:r w:rsidRPr="002A2574">
        <w:rPr>
          <w:rFonts w:ascii="Consolas" w:eastAsia="Times New Roman" w:hAnsi="Consolas"/>
          <w:b/>
          <w:sz w:val="24"/>
        </w:rPr>
        <w:t xml:space="preserve"> </w:t>
      </w:r>
      <w:proofErr w:type="spellStart"/>
      <w:r w:rsidRPr="002A2574">
        <w:rPr>
          <w:rFonts w:ascii="Consolas" w:eastAsia="Times New Roman" w:hAnsi="Consolas"/>
          <w:b/>
          <w:sz w:val="24"/>
        </w:rPr>
        <w:t>BluetoothAdapter</w:t>
      </w:r>
      <w:proofErr w:type="spellEnd"/>
      <w:r w:rsidRPr="002A2574">
        <w:rPr>
          <w:rFonts w:ascii="Consolas" w:eastAsia="Times New Roman" w:hAnsi="Consolas"/>
          <w:b/>
          <w:sz w:val="24"/>
        </w:rPr>
        <w:t xml:space="preserve"> </w:t>
      </w:r>
      <w:proofErr w:type="spellStart"/>
      <w:r w:rsidRPr="002A2574">
        <w:rPr>
          <w:rFonts w:ascii="Consolas" w:eastAsia="Times New Roman" w:hAnsi="Consolas"/>
          <w:b/>
          <w:sz w:val="24"/>
        </w:rPr>
        <w:t>myBluetooth</w:t>
      </w:r>
      <w:proofErr w:type="spellEnd"/>
      <w:r w:rsidRPr="002A2574">
        <w:rPr>
          <w:rFonts w:ascii="Consolas" w:eastAsia="Times New Roman" w:hAnsi="Consolas"/>
          <w:b/>
          <w:sz w:val="24"/>
        </w:rPr>
        <w:t xml:space="preserve"> = null;</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gramStart"/>
      <w:r w:rsidRPr="002A2574">
        <w:rPr>
          <w:rFonts w:ascii="Consolas" w:eastAsia="Times New Roman" w:hAnsi="Consolas"/>
          <w:b/>
          <w:sz w:val="24"/>
        </w:rPr>
        <w:t>private</w:t>
      </w:r>
      <w:proofErr w:type="gramEnd"/>
      <w:r w:rsidRPr="002A2574">
        <w:rPr>
          <w:rFonts w:ascii="Consolas" w:eastAsia="Times New Roman" w:hAnsi="Consolas"/>
          <w:b/>
          <w:sz w:val="24"/>
        </w:rPr>
        <w:t xml:space="preserve"> Set&lt;</w:t>
      </w:r>
      <w:proofErr w:type="spellStart"/>
      <w:r w:rsidRPr="002A2574">
        <w:rPr>
          <w:rFonts w:ascii="Consolas" w:eastAsia="Times New Roman" w:hAnsi="Consolas"/>
          <w:b/>
          <w:sz w:val="24"/>
        </w:rPr>
        <w:t>BluetoothDevice</w:t>
      </w:r>
      <w:proofErr w:type="spellEnd"/>
      <w:r w:rsidRPr="002A2574">
        <w:rPr>
          <w:rFonts w:ascii="Consolas" w:eastAsia="Times New Roman" w:hAnsi="Consolas"/>
          <w:b/>
          <w:sz w:val="24"/>
        </w:rPr>
        <w:t xml:space="preserve">&gt; </w:t>
      </w:r>
      <w:proofErr w:type="spellStart"/>
      <w:r w:rsidRPr="002A2574">
        <w:rPr>
          <w:rFonts w:ascii="Consolas" w:eastAsia="Times New Roman" w:hAnsi="Consolas"/>
          <w:b/>
          <w:sz w:val="24"/>
        </w:rPr>
        <w:t>pairedDevices</w:t>
      </w:r>
      <w:proofErr w:type="spell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sz w:val="24"/>
        </w:rPr>
      </w:pPr>
      <w:r w:rsidRPr="002A2574">
        <w:rPr>
          <w:rFonts w:ascii="Consolas" w:eastAsia="Times New Roman" w:hAnsi="Consolas"/>
          <w:b/>
          <w:sz w:val="24"/>
        </w:rPr>
        <w:t xml:space="preserve">    </w:t>
      </w:r>
      <w:proofErr w:type="gramStart"/>
      <w:r w:rsidRPr="002A2574">
        <w:rPr>
          <w:rFonts w:ascii="Consolas" w:eastAsia="Times New Roman" w:hAnsi="Consolas"/>
          <w:b/>
          <w:sz w:val="24"/>
        </w:rPr>
        <w:t>public</w:t>
      </w:r>
      <w:proofErr w:type="gramEnd"/>
      <w:r w:rsidRPr="002A2574">
        <w:rPr>
          <w:rFonts w:ascii="Consolas" w:eastAsia="Times New Roman" w:hAnsi="Consolas"/>
          <w:b/>
          <w:sz w:val="24"/>
        </w:rPr>
        <w:t xml:space="preserve"> static String EXTRA_ADDRESS = "</w:t>
      </w:r>
      <w:proofErr w:type="spellStart"/>
      <w:r w:rsidRPr="002A2574">
        <w:rPr>
          <w:rFonts w:ascii="Consolas" w:eastAsia="Times New Roman" w:hAnsi="Consolas"/>
          <w:b/>
          <w:sz w:val="24"/>
        </w:rPr>
        <w:t>device_address</w:t>
      </w:r>
      <w:proofErr w:type="spellEnd"/>
      <w:r w:rsidRPr="002A2574">
        <w:rPr>
          <w:rFonts w:ascii="Consolas" w:eastAsia="Times New Roman" w:hAnsi="Consolas"/>
          <w:sz w:val="24"/>
        </w:rPr>
        <w:t>";</w:t>
      </w:r>
    </w:p>
    <w:p w:rsidR="00A1358D" w:rsidRPr="006B5DE2" w:rsidRDefault="00A1358D" w:rsidP="00A1358D">
      <w:pPr>
        <w:spacing w:line="0" w:lineRule="atLeast"/>
        <w:rPr>
          <w:rFonts w:ascii="Times New Roman" w:eastAsia="Times New Roman" w:hAnsi="Times New Roman"/>
          <w:sz w:val="24"/>
        </w:rPr>
      </w:pPr>
    </w:p>
    <w:p w:rsidR="00A1358D" w:rsidRPr="006B5DE2" w:rsidRDefault="00A1358D" w:rsidP="00A1358D">
      <w:pPr>
        <w:spacing w:line="0" w:lineRule="atLeast"/>
        <w:rPr>
          <w:rFonts w:ascii="Times New Roman" w:eastAsia="Times New Roman" w:hAnsi="Times New Roman"/>
          <w:sz w:val="24"/>
        </w:rPr>
      </w:pPr>
      <w:r w:rsidRPr="006B5DE2">
        <w:rPr>
          <w:rFonts w:ascii="Times New Roman" w:eastAsia="Times New Roman" w:hAnsi="Times New Roman"/>
          <w:sz w:val="24"/>
        </w:rPr>
        <w:t xml:space="preserve">    @Override</w:t>
      </w:r>
    </w:p>
    <w:p w:rsidR="008B4C4F" w:rsidRDefault="008B4C4F" w:rsidP="00A1358D">
      <w:pPr>
        <w:spacing w:line="0" w:lineRule="atLeast"/>
        <w:rPr>
          <w:rFonts w:ascii="Times New Roman" w:eastAsia="Times New Roman" w:hAnsi="Times New Roman"/>
          <w:sz w:val="24"/>
        </w:rPr>
      </w:pPr>
      <w:r>
        <w:rPr>
          <w:rFonts w:ascii="Times New Roman" w:eastAsia="Times New Roman" w:hAnsi="Times New Roman"/>
          <w:sz w:val="24"/>
        </w:rPr>
        <w:t xml:space="preserve">                                                                                                                                             20</w:t>
      </w:r>
      <w:r w:rsidR="00A1358D" w:rsidRPr="006B5DE2">
        <w:rPr>
          <w:rFonts w:ascii="Times New Roman" w:eastAsia="Times New Roman" w:hAnsi="Times New Roman"/>
          <w:sz w:val="24"/>
        </w:rPr>
        <w:t xml:space="preserve">    </w:t>
      </w:r>
    </w:p>
    <w:p w:rsidR="00A1358D" w:rsidRPr="006B5DE2" w:rsidRDefault="00A1358D" w:rsidP="00A1358D">
      <w:pPr>
        <w:spacing w:line="0" w:lineRule="atLeast"/>
        <w:rPr>
          <w:rFonts w:ascii="Times New Roman" w:eastAsia="Times New Roman" w:hAnsi="Times New Roman"/>
          <w:sz w:val="24"/>
        </w:rPr>
      </w:pPr>
      <w:proofErr w:type="gramStart"/>
      <w:r w:rsidRPr="006B5DE2">
        <w:rPr>
          <w:rFonts w:ascii="Times New Roman" w:eastAsia="Times New Roman" w:hAnsi="Times New Roman"/>
          <w:sz w:val="24"/>
        </w:rPr>
        <w:t>protected</w:t>
      </w:r>
      <w:proofErr w:type="gramEnd"/>
      <w:r w:rsidRPr="006B5DE2">
        <w:rPr>
          <w:rFonts w:ascii="Times New Roman" w:eastAsia="Times New Roman" w:hAnsi="Times New Roman"/>
          <w:sz w:val="24"/>
        </w:rPr>
        <w:t xml:space="preserve"> void </w:t>
      </w:r>
      <w:proofErr w:type="spellStart"/>
      <w:r w:rsidRPr="006B5DE2">
        <w:rPr>
          <w:rFonts w:ascii="Times New Roman" w:eastAsia="Times New Roman" w:hAnsi="Times New Roman"/>
          <w:sz w:val="24"/>
        </w:rPr>
        <w:t>onCreate</w:t>
      </w:r>
      <w:proofErr w:type="spellEnd"/>
      <w:r w:rsidRPr="006B5DE2">
        <w:rPr>
          <w:rFonts w:ascii="Times New Roman" w:eastAsia="Times New Roman" w:hAnsi="Times New Roman"/>
          <w:sz w:val="24"/>
        </w:rPr>
        <w:t xml:space="preserve">(Bundle </w:t>
      </w:r>
      <w:proofErr w:type="spellStart"/>
      <w:r w:rsidRPr="006B5DE2">
        <w:rPr>
          <w:rFonts w:ascii="Times New Roman" w:eastAsia="Times New Roman" w:hAnsi="Times New Roman"/>
          <w:sz w:val="24"/>
        </w:rPr>
        <w:t>savedInstanceState</w:t>
      </w:r>
      <w:proofErr w:type="spellEnd"/>
      <w:r w:rsidRPr="006B5DE2">
        <w:rPr>
          <w:rFonts w:ascii="Times New Roman" w:eastAsia="Times New Roman" w:hAnsi="Times New Roman"/>
          <w:sz w:val="24"/>
        </w:rPr>
        <w:t>) {</w:t>
      </w:r>
    </w:p>
    <w:p w:rsidR="00A1358D" w:rsidRPr="006B5DE2" w:rsidRDefault="00A1358D" w:rsidP="00A1358D">
      <w:pPr>
        <w:spacing w:line="0" w:lineRule="atLeast"/>
        <w:rPr>
          <w:rFonts w:ascii="Times New Roman" w:eastAsia="Times New Roman" w:hAnsi="Times New Roman"/>
          <w:sz w:val="24"/>
        </w:rPr>
      </w:pPr>
      <w:r w:rsidRPr="006B5DE2">
        <w:rPr>
          <w:rFonts w:ascii="Times New Roman" w:eastAsia="Times New Roman" w:hAnsi="Times New Roman"/>
          <w:sz w:val="24"/>
        </w:rPr>
        <w:t xml:space="preserve">        </w:t>
      </w:r>
      <w:proofErr w:type="spellStart"/>
      <w:proofErr w:type="gramStart"/>
      <w:r w:rsidRPr="006B5DE2">
        <w:rPr>
          <w:rFonts w:ascii="Times New Roman" w:eastAsia="Times New Roman" w:hAnsi="Times New Roman"/>
          <w:sz w:val="24"/>
        </w:rPr>
        <w:t>super.onCreate</w:t>
      </w:r>
      <w:proofErr w:type="spellEnd"/>
      <w:r w:rsidRPr="006B5DE2">
        <w:rPr>
          <w:rFonts w:ascii="Times New Roman" w:eastAsia="Times New Roman" w:hAnsi="Times New Roman"/>
          <w:sz w:val="24"/>
        </w:rPr>
        <w:t>(</w:t>
      </w:r>
      <w:proofErr w:type="spellStart"/>
      <w:proofErr w:type="gramEnd"/>
      <w:r w:rsidRPr="006B5DE2">
        <w:rPr>
          <w:rFonts w:ascii="Times New Roman" w:eastAsia="Times New Roman" w:hAnsi="Times New Roman"/>
          <w:sz w:val="24"/>
        </w:rPr>
        <w:t>savedInstanceState</w:t>
      </w:r>
      <w:proofErr w:type="spellEnd"/>
      <w:r w:rsidRPr="006B5DE2">
        <w:rPr>
          <w:rFonts w:ascii="Times New Roman" w:eastAsia="Times New Roman" w:hAnsi="Times New Roman"/>
          <w:sz w:val="24"/>
        </w:rPr>
        <w:t>);</w:t>
      </w:r>
    </w:p>
    <w:p w:rsidR="00A1358D" w:rsidRPr="006B5DE2" w:rsidRDefault="00A1358D" w:rsidP="00A1358D">
      <w:pPr>
        <w:spacing w:line="0" w:lineRule="atLeast"/>
        <w:rPr>
          <w:rFonts w:ascii="Times New Roman" w:eastAsia="Times New Roman" w:hAnsi="Times New Roman"/>
          <w:sz w:val="24"/>
        </w:rPr>
      </w:pPr>
      <w:r w:rsidRPr="006B5DE2">
        <w:rPr>
          <w:rFonts w:ascii="Times New Roman" w:eastAsia="Times New Roman" w:hAnsi="Times New Roman"/>
          <w:sz w:val="24"/>
        </w:rPr>
        <w:t xml:space="preserve">        </w:t>
      </w:r>
      <w:proofErr w:type="spellStart"/>
      <w:proofErr w:type="gramStart"/>
      <w:r w:rsidRPr="006B5DE2">
        <w:rPr>
          <w:rFonts w:ascii="Times New Roman" w:eastAsia="Times New Roman" w:hAnsi="Times New Roman"/>
          <w:sz w:val="24"/>
        </w:rPr>
        <w:t>setContentView</w:t>
      </w:r>
      <w:proofErr w:type="spellEnd"/>
      <w:r w:rsidRPr="006B5DE2">
        <w:rPr>
          <w:rFonts w:ascii="Times New Roman" w:eastAsia="Times New Roman" w:hAnsi="Times New Roman"/>
          <w:sz w:val="24"/>
        </w:rPr>
        <w:t>(</w:t>
      </w:r>
      <w:proofErr w:type="spellStart"/>
      <w:proofErr w:type="gramEnd"/>
      <w:r w:rsidRPr="006B5DE2">
        <w:rPr>
          <w:rFonts w:ascii="Times New Roman" w:eastAsia="Times New Roman" w:hAnsi="Times New Roman"/>
          <w:sz w:val="24"/>
        </w:rPr>
        <w:t>R.layout.activity_device_list</w:t>
      </w:r>
      <w:proofErr w:type="spellEnd"/>
      <w:r w:rsidRPr="006B5DE2">
        <w:rPr>
          <w:rFonts w:ascii="Times New Roman" w:eastAsia="Times New Roman" w:hAnsi="Times New Roman"/>
          <w:sz w:val="24"/>
        </w:rPr>
        <w:t>);</w:t>
      </w:r>
    </w:p>
    <w:p w:rsidR="00A1358D" w:rsidRPr="006B5DE2" w:rsidRDefault="00A1358D" w:rsidP="00A1358D">
      <w:pPr>
        <w:spacing w:line="0" w:lineRule="atLeast"/>
        <w:rPr>
          <w:rFonts w:ascii="Times New Roman" w:eastAsia="Times New Roman" w:hAnsi="Times New Roman"/>
          <w:sz w:val="24"/>
        </w:rPr>
      </w:pPr>
    </w:p>
    <w:p w:rsidR="008F3397" w:rsidRDefault="00E64FB0" w:rsidP="00A1358D">
      <w:pPr>
        <w:spacing w:line="0" w:lineRule="atLeast"/>
        <w:rPr>
          <w:rFonts w:ascii="Times New Roman" w:eastAsia="Times New Roman" w:hAnsi="Times New Roman"/>
          <w:sz w:val="24"/>
        </w:rPr>
      </w:pPr>
      <w:r>
        <w:rPr>
          <w:rFonts w:ascii="Times New Roman" w:eastAsia="Times New Roman" w:hAnsi="Times New Roman"/>
          <w:sz w:val="24"/>
        </w:rPr>
        <w:t xml:space="preserve">        </w:t>
      </w:r>
    </w:p>
    <w:p w:rsidR="002A2574" w:rsidRDefault="002A2574" w:rsidP="00A1358D">
      <w:pPr>
        <w:spacing w:line="0" w:lineRule="atLeast"/>
        <w:rPr>
          <w:rFonts w:ascii="Times New Roman" w:eastAsia="Times New Roman" w:hAnsi="Times New Roman"/>
          <w:sz w:val="24"/>
        </w:rPr>
      </w:pPr>
    </w:p>
    <w:p w:rsidR="002A2574" w:rsidRDefault="002A2574" w:rsidP="00A1358D">
      <w:pPr>
        <w:spacing w:line="0" w:lineRule="atLeast"/>
        <w:rPr>
          <w:rFonts w:ascii="Times New Roman" w:eastAsia="Times New Roman" w:hAnsi="Times New Roman"/>
          <w:sz w:val="24"/>
        </w:rPr>
      </w:pPr>
      <w:r>
        <w:rPr>
          <w:rFonts w:ascii="Times New Roman" w:eastAsia="Times New Roman" w:hAnsi="Times New Roman"/>
          <w:sz w:val="24"/>
        </w:rPr>
        <w:t xml:space="preserve">// the view objects are getting linked to view objects present in xml layout files </w:t>
      </w:r>
    </w:p>
    <w:p w:rsidR="002A2574" w:rsidRPr="006B5DE2" w:rsidRDefault="00727A7C" w:rsidP="00A1358D">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                                                                                                                                     23</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spellStart"/>
      <w:proofErr w:type="gramStart"/>
      <w:r w:rsidRPr="002A2574">
        <w:rPr>
          <w:rFonts w:ascii="Consolas" w:eastAsia="Times New Roman" w:hAnsi="Consolas"/>
          <w:b/>
          <w:sz w:val="24"/>
        </w:rPr>
        <w:t>btnPaired</w:t>
      </w:r>
      <w:proofErr w:type="spellEnd"/>
      <w:proofErr w:type="gramEnd"/>
      <w:r w:rsidRPr="002A2574">
        <w:rPr>
          <w:rFonts w:ascii="Consolas" w:eastAsia="Times New Roman" w:hAnsi="Consolas"/>
          <w:b/>
          <w:sz w:val="24"/>
        </w:rPr>
        <w:t xml:space="preserve"> = (Button)</w:t>
      </w:r>
      <w:proofErr w:type="spellStart"/>
      <w:r w:rsidRPr="002A2574">
        <w:rPr>
          <w:rFonts w:ascii="Consolas" w:eastAsia="Times New Roman" w:hAnsi="Consolas"/>
          <w:b/>
          <w:sz w:val="24"/>
        </w:rPr>
        <w:t>findViewById</w:t>
      </w:r>
      <w:proofErr w:type="spellEnd"/>
      <w:r w:rsidRPr="002A2574">
        <w:rPr>
          <w:rFonts w:ascii="Consolas" w:eastAsia="Times New Roman" w:hAnsi="Consolas"/>
          <w:b/>
          <w:sz w:val="24"/>
        </w:rPr>
        <w:t>(</w:t>
      </w:r>
      <w:proofErr w:type="spellStart"/>
      <w:r w:rsidRPr="002A2574">
        <w:rPr>
          <w:rFonts w:ascii="Consolas" w:eastAsia="Times New Roman" w:hAnsi="Consolas"/>
          <w:b/>
          <w:sz w:val="24"/>
        </w:rPr>
        <w:t>R.id.button</w:t>
      </w:r>
      <w:proofErr w:type="spell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sz w:val="24"/>
        </w:rPr>
      </w:pPr>
      <w:r w:rsidRPr="002A2574">
        <w:rPr>
          <w:rFonts w:ascii="Consolas" w:eastAsia="Times New Roman" w:hAnsi="Consolas"/>
          <w:b/>
          <w:sz w:val="24"/>
        </w:rPr>
        <w:t xml:space="preserve">        </w:t>
      </w:r>
      <w:proofErr w:type="spellStart"/>
      <w:proofErr w:type="gramStart"/>
      <w:r w:rsidRPr="002A2574">
        <w:rPr>
          <w:rFonts w:ascii="Consolas" w:eastAsia="Times New Roman" w:hAnsi="Consolas"/>
          <w:b/>
          <w:sz w:val="24"/>
        </w:rPr>
        <w:t>devicelist</w:t>
      </w:r>
      <w:proofErr w:type="spellEnd"/>
      <w:proofErr w:type="gramEnd"/>
      <w:r w:rsidRPr="002A2574">
        <w:rPr>
          <w:rFonts w:ascii="Consolas" w:eastAsia="Times New Roman" w:hAnsi="Consolas"/>
          <w:b/>
          <w:sz w:val="24"/>
        </w:rPr>
        <w:t xml:space="preserve"> = (</w:t>
      </w:r>
      <w:proofErr w:type="spellStart"/>
      <w:r w:rsidRPr="002A2574">
        <w:rPr>
          <w:rFonts w:ascii="Consolas" w:eastAsia="Times New Roman" w:hAnsi="Consolas"/>
          <w:b/>
          <w:sz w:val="24"/>
        </w:rPr>
        <w:t>ListView</w:t>
      </w:r>
      <w:proofErr w:type="spellEnd"/>
      <w:r w:rsidRPr="002A2574">
        <w:rPr>
          <w:rFonts w:ascii="Consolas" w:eastAsia="Times New Roman" w:hAnsi="Consolas"/>
          <w:b/>
          <w:sz w:val="24"/>
        </w:rPr>
        <w:t>)</w:t>
      </w:r>
      <w:proofErr w:type="spellStart"/>
      <w:r w:rsidRPr="002A2574">
        <w:rPr>
          <w:rFonts w:ascii="Consolas" w:eastAsia="Times New Roman" w:hAnsi="Consolas"/>
          <w:b/>
          <w:sz w:val="24"/>
        </w:rPr>
        <w:t>findViewById</w:t>
      </w:r>
      <w:proofErr w:type="spellEnd"/>
      <w:r w:rsidRPr="002A2574">
        <w:rPr>
          <w:rFonts w:ascii="Consolas" w:eastAsia="Times New Roman" w:hAnsi="Consolas"/>
          <w:b/>
          <w:sz w:val="24"/>
        </w:rPr>
        <w:t>(</w:t>
      </w:r>
      <w:proofErr w:type="spellStart"/>
      <w:r w:rsidRPr="002A2574">
        <w:rPr>
          <w:rFonts w:ascii="Consolas" w:eastAsia="Times New Roman" w:hAnsi="Consolas"/>
          <w:b/>
          <w:sz w:val="24"/>
        </w:rPr>
        <w:t>R.id.listView</w:t>
      </w:r>
      <w:proofErr w:type="spellEnd"/>
      <w:r w:rsidRPr="002A2574">
        <w:rPr>
          <w:rFonts w:ascii="Consolas" w:eastAsia="Times New Roman" w:hAnsi="Consolas"/>
          <w:sz w:val="24"/>
        </w:rPr>
        <w:t>);</w:t>
      </w:r>
    </w:p>
    <w:p w:rsidR="00A1358D" w:rsidRDefault="00A1358D" w:rsidP="00A1358D">
      <w:pPr>
        <w:spacing w:line="0" w:lineRule="atLeast"/>
        <w:rPr>
          <w:rFonts w:ascii="Times New Roman" w:eastAsia="Times New Roman" w:hAnsi="Times New Roman"/>
          <w:sz w:val="24"/>
        </w:rPr>
      </w:pPr>
    </w:p>
    <w:p w:rsidR="00E64FB0" w:rsidRDefault="00E64FB0" w:rsidP="00A1358D">
      <w:pPr>
        <w:spacing w:line="0" w:lineRule="atLeast"/>
        <w:rPr>
          <w:rFonts w:ascii="Times New Roman" w:eastAsia="Times New Roman" w:hAnsi="Times New Roman"/>
          <w:sz w:val="24"/>
        </w:rPr>
      </w:pPr>
    </w:p>
    <w:p w:rsidR="00E64FB0" w:rsidRDefault="00E64FB0" w:rsidP="00A1358D">
      <w:pPr>
        <w:spacing w:line="0" w:lineRule="atLeast"/>
        <w:rPr>
          <w:rFonts w:ascii="Times New Roman" w:eastAsia="Times New Roman" w:hAnsi="Times New Roman"/>
          <w:sz w:val="24"/>
        </w:rPr>
      </w:pPr>
    </w:p>
    <w:p w:rsidR="00E64FB0" w:rsidRDefault="00E64FB0" w:rsidP="00A1358D">
      <w:pPr>
        <w:spacing w:line="0" w:lineRule="atLeast"/>
        <w:rPr>
          <w:rFonts w:ascii="Times New Roman" w:eastAsia="Times New Roman" w:hAnsi="Times New Roman"/>
          <w:sz w:val="24"/>
        </w:rPr>
      </w:pPr>
    </w:p>
    <w:p w:rsidR="00E64FB0" w:rsidRDefault="002A2574" w:rsidP="00A1358D">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E64FB0">
        <w:rPr>
          <w:rFonts w:ascii="Times New Roman" w:eastAsia="Times New Roman" w:hAnsi="Times New Roman"/>
          <w:sz w:val="24"/>
        </w:rPr>
        <w:t xml:space="preserve">the following code snippet uses Bluetooth adapter to see if the device supports Bluetooth </w:t>
      </w:r>
      <w:proofErr w:type="gramStart"/>
      <w:r w:rsidR="00E64FB0">
        <w:rPr>
          <w:rFonts w:ascii="Times New Roman" w:eastAsia="Times New Roman" w:hAnsi="Times New Roman"/>
          <w:sz w:val="24"/>
        </w:rPr>
        <w:t>connectivity .</w:t>
      </w:r>
      <w:proofErr w:type="gramEnd"/>
      <w:r w:rsidR="00E64FB0">
        <w:rPr>
          <w:rFonts w:ascii="Times New Roman" w:eastAsia="Times New Roman" w:hAnsi="Times New Roman"/>
          <w:sz w:val="24"/>
        </w:rPr>
        <w:t xml:space="preserve"> </w:t>
      </w:r>
      <w:proofErr w:type="gramStart"/>
      <w:r w:rsidR="00E64FB0">
        <w:rPr>
          <w:rFonts w:ascii="Times New Roman" w:eastAsia="Times New Roman" w:hAnsi="Times New Roman"/>
          <w:sz w:val="24"/>
        </w:rPr>
        <w:t>if</w:t>
      </w:r>
      <w:proofErr w:type="gramEnd"/>
      <w:r w:rsidR="00E64FB0">
        <w:rPr>
          <w:rFonts w:ascii="Times New Roman" w:eastAsia="Times New Roman" w:hAnsi="Times New Roman"/>
          <w:sz w:val="24"/>
        </w:rPr>
        <w:t xml:space="preserve"> it doesn’t support Bluetooth connectivity it</w:t>
      </w:r>
      <w:r>
        <w:rPr>
          <w:rFonts w:ascii="Times New Roman" w:eastAsia="Times New Roman" w:hAnsi="Times New Roman"/>
          <w:sz w:val="24"/>
        </w:rPr>
        <w:t xml:space="preserve"> displays a toast with text showing </w:t>
      </w:r>
      <w:proofErr w:type="spellStart"/>
      <w:r>
        <w:rPr>
          <w:rFonts w:ascii="Times New Roman" w:eastAsia="Times New Roman" w:hAnsi="Times New Roman"/>
          <w:sz w:val="24"/>
        </w:rPr>
        <w:t>bluettoth</w:t>
      </w:r>
      <w:proofErr w:type="spellEnd"/>
      <w:r>
        <w:rPr>
          <w:rFonts w:ascii="Times New Roman" w:eastAsia="Times New Roman" w:hAnsi="Times New Roman"/>
          <w:sz w:val="24"/>
        </w:rPr>
        <w:t xml:space="preserve"> device is not available . //</w:t>
      </w:r>
    </w:p>
    <w:p w:rsidR="00014FB5" w:rsidRDefault="00014FB5" w:rsidP="00A1358D">
      <w:pPr>
        <w:spacing w:line="0" w:lineRule="atLeast"/>
        <w:rPr>
          <w:rFonts w:ascii="Times New Roman" w:eastAsia="Times New Roman" w:hAnsi="Times New Roman"/>
          <w:sz w:val="24"/>
        </w:rPr>
      </w:pPr>
    </w:p>
    <w:p w:rsidR="00014FB5" w:rsidRDefault="00014FB5" w:rsidP="00A1358D">
      <w:pPr>
        <w:spacing w:line="0" w:lineRule="atLeast"/>
        <w:rPr>
          <w:rFonts w:ascii="Times New Roman" w:eastAsia="Times New Roman" w:hAnsi="Times New Roman"/>
          <w:sz w:val="24"/>
        </w:rPr>
      </w:pPr>
    </w:p>
    <w:p w:rsidR="00E64FB0" w:rsidRPr="006B5DE2" w:rsidRDefault="00E64FB0" w:rsidP="00A1358D">
      <w:pPr>
        <w:spacing w:line="0" w:lineRule="atLeast"/>
        <w:rPr>
          <w:rFonts w:ascii="Times New Roman" w:eastAsia="Times New Roman" w:hAnsi="Times New Roman"/>
          <w:sz w:val="24"/>
        </w:rPr>
      </w:pP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//if the device has </w:t>
      </w:r>
      <w:proofErr w:type="spellStart"/>
      <w:r w:rsidRPr="00014FB5">
        <w:rPr>
          <w:rFonts w:ascii="Consolas" w:eastAsia="Times New Roman" w:hAnsi="Consolas"/>
          <w:b/>
          <w:sz w:val="24"/>
        </w:rPr>
        <w:t>bluetooth</w:t>
      </w:r>
      <w:proofErr w:type="spellEnd"/>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spellStart"/>
      <w:proofErr w:type="gramStart"/>
      <w:r w:rsidRPr="00014FB5">
        <w:rPr>
          <w:rFonts w:ascii="Consolas" w:eastAsia="Times New Roman" w:hAnsi="Consolas"/>
          <w:b/>
          <w:sz w:val="24"/>
        </w:rPr>
        <w:t>myBluetooth</w:t>
      </w:r>
      <w:proofErr w:type="spellEnd"/>
      <w:proofErr w:type="gramEnd"/>
      <w:r w:rsidRPr="00014FB5">
        <w:rPr>
          <w:rFonts w:ascii="Consolas" w:eastAsia="Times New Roman" w:hAnsi="Consolas"/>
          <w:b/>
          <w:sz w:val="24"/>
        </w:rPr>
        <w:t xml:space="preserve"> = </w:t>
      </w:r>
      <w:proofErr w:type="spellStart"/>
      <w:r w:rsidRPr="00014FB5">
        <w:rPr>
          <w:rFonts w:ascii="Consolas" w:eastAsia="Times New Roman" w:hAnsi="Consolas"/>
          <w:b/>
          <w:sz w:val="24"/>
        </w:rPr>
        <w:t>BluetoothAdapter.getDefaultAdapter</w:t>
      </w:r>
      <w:proofErr w:type="spellEnd"/>
      <w:r w:rsidRPr="00014FB5">
        <w:rPr>
          <w:rFonts w:ascii="Consolas" w:eastAsia="Times New Roman" w:hAnsi="Consolas"/>
          <w:b/>
          <w:sz w:val="24"/>
        </w:rPr>
        <w:t>();</w:t>
      </w:r>
    </w:p>
    <w:p w:rsidR="00A1358D" w:rsidRPr="00014FB5" w:rsidRDefault="00A1358D" w:rsidP="00A1358D">
      <w:pPr>
        <w:spacing w:line="0" w:lineRule="atLeast"/>
        <w:rPr>
          <w:rFonts w:ascii="Consolas" w:eastAsia="Times New Roman" w:hAnsi="Consolas"/>
          <w:b/>
          <w:sz w:val="24"/>
        </w:rPr>
      </w:pP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gramStart"/>
      <w:r w:rsidRPr="00014FB5">
        <w:rPr>
          <w:rFonts w:ascii="Consolas" w:eastAsia="Times New Roman" w:hAnsi="Consolas"/>
          <w:b/>
          <w:sz w:val="24"/>
        </w:rPr>
        <w:t>if(</w:t>
      </w:r>
      <w:proofErr w:type="spellStart"/>
      <w:proofErr w:type="gramEnd"/>
      <w:r w:rsidRPr="00014FB5">
        <w:rPr>
          <w:rFonts w:ascii="Consolas" w:eastAsia="Times New Roman" w:hAnsi="Consolas"/>
          <w:b/>
          <w:sz w:val="24"/>
        </w:rPr>
        <w:t>myBluetooth</w:t>
      </w:r>
      <w:proofErr w:type="spellEnd"/>
      <w:r w:rsidRPr="00014FB5">
        <w:rPr>
          <w:rFonts w:ascii="Consolas" w:eastAsia="Times New Roman" w:hAnsi="Consolas"/>
          <w:b/>
          <w:sz w:val="24"/>
        </w:rPr>
        <w:t xml:space="preserve"> == null)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spellStart"/>
      <w:proofErr w:type="gramStart"/>
      <w:r w:rsidRPr="00014FB5">
        <w:rPr>
          <w:rFonts w:ascii="Consolas" w:eastAsia="Times New Roman" w:hAnsi="Consolas"/>
          <w:b/>
          <w:sz w:val="24"/>
        </w:rPr>
        <w:t>Toast.makeText</w:t>
      </w:r>
      <w:proofErr w:type="spellEnd"/>
      <w:r w:rsidRPr="00014FB5">
        <w:rPr>
          <w:rFonts w:ascii="Consolas" w:eastAsia="Times New Roman" w:hAnsi="Consolas"/>
          <w:b/>
          <w:sz w:val="24"/>
        </w:rPr>
        <w:t>(</w:t>
      </w:r>
      <w:proofErr w:type="spellStart"/>
      <w:proofErr w:type="gramEnd"/>
      <w:r w:rsidRPr="00014FB5">
        <w:rPr>
          <w:rFonts w:ascii="Consolas" w:eastAsia="Times New Roman" w:hAnsi="Consolas"/>
          <w:b/>
          <w:sz w:val="24"/>
        </w:rPr>
        <w:t>getApplicationContext</w:t>
      </w:r>
      <w:proofErr w:type="spellEnd"/>
      <w:r w:rsidRPr="00014FB5">
        <w:rPr>
          <w:rFonts w:ascii="Consolas" w:eastAsia="Times New Roman" w:hAnsi="Consolas"/>
          <w:b/>
          <w:sz w:val="24"/>
        </w:rPr>
        <w:t xml:space="preserve">(), "Bluetooth Device Not Available", </w:t>
      </w:r>
      <w:proofErr w:type="spellStart"/>
      <w:r w:rsidRPr="00014FB5">
        <w:rPr>
          <w:rFonts w:ascii="Consolas" w:eastAsia="Times New Roman" w:hAnsi="Consolas"/>
          <w:b/>
          <w:sz w:val="24"/>
        </w:rPr>
        <w:t>Toast.LENGTH_LONG</w:t>
      </w:r>
      <w:proofErr w:type="spellEnd"/>
      <w:r w:rsidRPr="00014FB5">
        <w:rPr>
          <w:rFonts w:ascii="Consolas" w:eastAsia="Times New Roman" w:hAnsi="Consolas"/>
          <w:b/>
          <w:sz w:val="24"/>
        </w:rPr>
        <w:t>).show();</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//finish </w:t>
      </w:r>
      <w:proofErr w:type="spellStart"/>
      <w:r w:rsidRPr="00014FB5">
        <w:rPr>
          <w:rFonts w:ascii="Consolas" w:eastAsia="Times New Roman" w:hAnsi="Consolas"/>
          <w:b/>
          <w:sz w:val="24"/>
        </w:rPr>
        <w:t>apk</w:t>
      </w:r>
      <w:proofErr w:type="spellEnd"/>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gramStart"/>
      <w:r w:rsidRPr="00014FB5">
        <w:rPr>
          <w:rFonts w:ascii="Consolas" w:eastAsia="Times New Roman" w:hAnsi="Consolas"/>
          <w:b/>
          <w:sz w:val="24"/>
        </w:rPr>
        <w:t>finish(</w:t>
      </w:r>
      <w:proofErr w:type="gramEnd"/>
      <w:r w:rsidRPr="00014FB5">
        <w:rPr>
          <w:rFonts w:ascii="Consolas" w:eastAsia="Times New Roman" w:hAnsi="Consolas"/>
          <w:b/>
          <w:sz w:val="24"/>
        </w:rPr>
        <w:t>);</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gramStart"/>
      <w:r w:rsidRPr="00014FB5">
        <w:rPr>
          <w:rFonts w:ascii="Consolas" w:eastAsia="Times New Roman" w:hAnsi="Consolas"/>
          <w:b/>
          <w:sz w:val="24"/>
        </w:rPr>
        <w:t>else</w:t>
      </w:r>
      <w:proofErr w:type="gramEnd"/>
      <w:r w:rsidRPr="00014FB5">
        <w:rPr>
          <w:rFonts w:ascii="Consolas" w:eastAsia="Times New Roman" w:hAnsi="Consolas"/>
          <w:b/>
          <w:sz w:val="24"/>
        </w:rPr>
        <w:t xml:space="preserve"> if(!</w:t>
      </w:r>
      <w:proofErr w:type="spellStart"/>
      <w:r w:rsidRPr="00014FB5">
        <w:rPr>
          <w:rFonts w:ascii="Consolas" w:eastAsia="Times New Roman" w:hAnsi="Consolas"/>
          <w:b/>
          <w:sz w:val="24"/>
        </w:rPr>
        <w:t>myBluetooth.isEnabled</w:t>
      </w:r>
      <w:proofErr w:type="spellEnd"/>
      <w:r w:rsidRPr="00014FB5">
        <w:rPr>
          <w:rFonts w:ascii="Consolas" w:eastAsia="Times New Roman" w:hAnsi="Consolas"/>
          <w:b/>
          <w:sz w:val="24"/>
        </w:rPr>
        <w:t>())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Intent </w:t>
      </w:r>
      <w:proofErr w:type="spellStart"/>
      <w:r w:rsidRPr="00014FB5">
        <w:rPr>
          <w:rFonts w:ascii="Consolas" w:eastAsia="Times New Roman" w:hAnsi="Consolas"/>
          <w:b/>
          <w:sz w:val="24"/>
        </w:rPr>
        <w:t>turnBTon</w:t>
      </w:r>
      <w:proofErr w:type="spellEnd"/>
      <w:r w:rsidRPr="00014FB5">
        <w:rPr>
          <w:rFonts w:ascii="Consolas" w:eastAsia="Times New Roman" w:hAnsi="Consolas"/>
          <w:b/>
          <w:sz w:val="24"/>
        </w:rPr>
        <w:t xml:space="preserve"> = new </w:t>
      </w:r>
      <w:proofErr w:type="gramStart"/>
      <w:r w:rsidRPr="00014FB5">
        <w:rPr>
          <w:rFonts w:ascii="Consolas" w:eastAsia="Times New Roman" w:hAnsi="Consolas"/>
          <w:b/>
          <w:sz w:val="24"/>
        </w:rPr>
        <w:t>Intent(</w:t>
      </w:r>
      <w:proofErr w:type="spellStart"/>
      <w:proofErr w:type="gramEnd"/>
      <w:r w:rsidRPr="00014FB5">
        <w:rPr>
          <w:rFonts w:ascii="Consolas" w:eastAsia="Times New Roman" w:hAnsi="Consolas"/>
          <w:b/>
          <w:sz w:val="24"/>
        </w:rPr>
        <w:t>BluetoothAdapter.ACTION_REQUEST_ENABLE</w:t>
      </w:r>
      <w:proofErr w:type="spellEnd"/>
      <w:r w:rsidRPr="00014FB5">
        <w:rPr>
          <w:rFonts w:ascii="Consolas" w:eastAsia="Times New Roman" w:hAnsi="Consolas"/>
          <w:b/>
          <w:sz w:val="24"/>
        </w:rPr>
        <w:t>);</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spellStart"/>
      <w:proofErr w:type="gramStart"/>
      <w:r w:rsidRPr="00014FB5">
        <w:rPr>
          <w:rFonts w:ascii="Consolas" w:eastAsia="Times New Roman" w:hAnsi="Consolas"/>
          <w:b/>
          <w:sz w:val="24"/>
        </w:rPr>
        <w:t>startActivityForResult</w:t>
      </w:r>
      <w:proofErr w:type="spellEnd"/>
      <w:r w:rsidRPr="00014FB5">
        <w:rPr>
          <w:rFonts w:ascii="Consolas" w:eastAsia="Times New Roman" w:hAnsi="Consolas"/>
          <w:b/>
          <w:sz w:val="24"/>
        </w:rPr>
        <w:t>(</w:t>
      </w:r>
      <w:proofErr w:type="gramEnd"/>
      <w:r w:rsidRPr="00014FB5">
        <w:rPr>
          <w:rFonts w:ascii="Consolas" w:eastAsia="Times New Roman" w:hAnsi="Consolas"/>
          <w:b/>
          <w:sz w:val="24"/>
        </w:rPr>
        <w:t>turnBTon,1);</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
    <w:p w:rsidR="00A1358D" w:rsidRDefault="00A1358D" w:rsidP="00A1358D">
      <w:pPr>
        <w:spacing w:line="0" w:lineRule="atLeast"/>
        <w:rPr>
          <w:rFonts w:ascii="Times New Roman" w:eastAsia="Times New Roman" w:hAnsi="Times New Roman"/>
          <w:sz w:val="24"/>
        </w:rPr>
      </w:pPr>
    </w:p>
    <w:p w:rsidR="002A2574" w:rsidRDefault="002A2574" w:rsidP="00A1358D">
      <w:pPr>
        <w:spacing w:line="0" w:lineRule="atLeast"/>
        <w:rPr>
          <w:rFonts w:ascii="Times New Roman" w:eastAsia="Times New Roman" w:hAnsi="Times New Roman"/>
          <w:sz w:val="24"/>
        </w:rPr>
      </w:pPr>
    </w:p>
    <w:p w:rsidR="002A2574" w:rsidRDefault="002A2574" w:rsidP="00A1358D">
      <w:pPr>
        <w:spacing w:line="0" w:lineRule="atLeast"/>
        <w:rPr>
          <w:rFonts w:ascii="Times New Roman" w:eastAsia="Times New Roman" w:hAnsi="Times New Roman"/>
          <w:sz w:val="24"/>
        </w:rPr>
      </w:pPr>
      <w:r>
        <w:rPr>
          <w:rFonts w:ascii="Times New Roman" w:eastAsia="Times New Roman" w:hAnsi="Times New Roman"/>
          <w:sz w:val="24"/>
        </w:rPr>
        <w:t xml:space="preserve">//The </w:t>
      </w:r>
      <w:proofErr w:type="spellStart"/>
      <w:r>
        <w:rPr>
          <w:rFonts w:ascii="Times New Roman" w:eastAsia="Times New Roman" w:hAnsi="Times New Roman"/>
          <w:sz w:val="24"/>
        </w:rPr>
        <w:t>onclick</w:t>
      </w:r>
      <w:proofErr w:type="spellEnd"/>
      <w:r>
        <w:rPr>
          <w:rFonts w:ascii="Times New Roman" w:eastAsia="Times New Roman" w:hAnsi="Times New Roman"/>
          <w:sz w:val="24"/>
        </w:rPr>
        <w:t xml:space="preserve"> listener listens to an event call. When the user presses a button it calls the </w:t>
      </w:r>
      <w:proofErr w:type="spellStart"/>
      <w:proofErr w:type="gramStart"/>
      <w:r>
        <w:rPr>
          <w:rFonts w:ascii="Times New Roman" w:eastAsia="Times New Roman" w:hAnsi="Times New Roman"/>
          <w:sz w:val="24"/>
        </w:rPr>
        <w:t>paireddeviceslist</w:t>
      </w:r>
      <w:proofErr w:type="spellEnd"/>
      <w:r>
        <w:rPr>
          <w:rFonts w:ascii="Times New Roman" w:eastAsia="Times New Roman" w:hAnsi="Times New Roman"/>
          <w:sz w:val="24"/>
        </w:rPr>
        <w:t>(</w:t>
      </w:r>
      <w:proofErr w:type="gramEnd"/>
      <w:r>
        <w:rPr>
          <w:rFonts w:ascii="Times New Roman" w:eastAsia="Times New Roman" w:hAnsi="Times New Roman"/>
          <w:sz w:val="24"/>
        </w:rPr>
        <w:t>) method .//</w:t>
      </w:r>
    </w:p>
    <w:p w:rsidR="00014FB5" w:rsidRDefault="00014FB5" w:rsidP="00A1358D">
      <w:pPr>
        <w:spacing w:line="0" w:lineRule="atLeast"/>
        <w:rPr>
          <w:rFonts w:ascii="Times New Roman" w:eastAsia="Times New Roman" w:hAnsi="Times New Roman"/>
          <w:sz w:val="24"/>
        </w:rPr>
      </w:pPr>
    </w:p>
    <w:p w:rsidR="00014FB5" w:rsidRDefault="00014FB5" w:rsidP="00A1358D">
      <w:pPr>
        <w:spacing w:line="0" w:lineRule="atLeast"/>
        <w:rPr>
          <w:rFonts w:ascii="Times New Roman" w:eastAsia="Times New Roman" w:hAnsi="Times New Roman"/>
          <w:sz w:val="24"/>
        </w:rPr>
      </w:pPr>
    </w:p>
    <w:p w:rsidR="002A2574" w:rsidRDefault="002A2574" w:rsidP="00A1358D">
      <w:pPr>
        <w:spacing w:line="0" w:lineRule="atLeast"/>
        <w:rPr>
          <w:rFonts w:ascii="Times New Roman" w:eastAsia="Times New Roman" w:hAnsi="Times New Roman"/>
          <w:sz w:val="24"/>
        </w:rPr>
      </w:pPr>
    </w:p>
    <w:p w:rsidR="002A2574" w:rsidRPr="006B5DE2" w:rsidRDefault="002A2574" w:rsidP="00A1358D">
      <w:pPr>
        <w:spacing w:line="0" w:lineRule="atLeast"/>
        <w:rPr>
          <w:rFonts w:ascii="Times New Roman" w:eastAsia="Times New Roman" w:hAnsi="Times New Roman"/>
          <w:sz w:val="24"/>
        </w:rPr>
      </w:pPr>
      <w:r>
        <w:rPr>
          <w:rFonts w:ascii="Times New Roman" w:eastAsia="Times New Roman" w:hAnsi="Times New Roman"/>
          <w:sz w:val="24"/>
        </w:rPr>
        <w:t xml:space="preserve">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spellStart"/>
      <w:proofErr w:type="gramStart"/>
      <w:r w:rsidRPr="00014FB5">
        <w:rPr>
          <w:rFonts w:ascii="Consolas" w:eastAsia="Times New Roman" w:hAnsi="Consolas"/>
          <w:b/>
          <w:sz w:val="24"/>
        </w:rPr>
        <w:t>btnPaired.setOnClickListener</w:t>
      </w:r>
      <w:proofErr w:type="spellEnd"/>
      <w:r w:rsidRPr="00014FB5">
        <w:rPr>
          <w:rFonts w:ascii="Consolas" w:eastAsia="Times New Roman" w:hAnsi="Consolas"/>
          <w:b/>
          <w:sz w:val="24"/>
        </w:rPr>
        <w:t>(</w:t>
      </w:r>
      <w:proofErr w:type="gramEnd"/>
      <w:r w:rsidRPr="00014FB5">
        <w:rPr>
          <w:rFonts w:ascii="Consolas" w:eastAsia="Times New Roman" w:hAnsi="Consolas"/>
          <w:b/>
          <w:sz w:val="24"/>
        </w:rPr>
        <w:t xml:space="preserve">new </w:t>
      </w:r>
      <w:proofErr w:type="spellStart"/>
      <w:r w:rsidRPr="00014FB5">
        <w:rPr>
          <w:rFonts w:ascii="Consolas" w:eastAsia="Times New Roman" w:hAnsi="Consolas"/>
          <w:b/>
          <w:sz w:val="24"/>
        </w:rPr>
        <w:t>View.OnClickListener</w:t>
      </w:r>
      <w:proofErr w:type="spellEnd"/>
      <w:r w:rsidRPr="00014FB5">
        <w:rPr>
          <w:rFonts w:ascii="Consolas" w:eastAsia="Times New Roman" w:hAnsi="Consolas"/>
          <w:b/>
          <w:sz w:val="24"/>
        </w:rPr>
        <w:t>()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@Override</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gramStart"/>
      <w:r w:rsidRPr="00014FB5">
        <w:rPr>
          <w:rFonts w:ascii="Consolas" w:eastAsia="Times New Roman" w:hAnsi="Consolas"/>
          <w:b/>
          <w:sz w:val="24"/>
        </w:rPr>
        <w:t>public</w:t>
      </w:r>
      <w:proofErr w:type="gramEnd"/>
      <w:r w:rsidRPr="00014FB5">
        <w:rPr>
          <w:rFonts w:ascii="Consolas" w:eastAsia="Times New Roman" w:hAnsi="Consolas"/>
          <w:b/>
          <w:sz w:val="24"/>
        </w:rPr>
        <w:t xml:space="preserve"> void </w:t>
      </w:r>
      <w:proofErr w:type="spellStart"/>
      <w:r w:rsidRPr="00014FB5">
        <w:rPr>
          <w:rFonts w:ascii="Consolas" w:eastAsia="Times New Roman" w:hAnsi="Consolas"/>
          <w:b/>
          <w:sz w:val="24"/>
        </w:rPr>
        <w:t>onClick</w:t>
      </w:r>
      <w:proofErr w:type="spellEnd"/>
      <w:r w:rsidRPr="00014FB5">
        <w:rPr>
          <w:rFonts w:ascii="Consolas" w:eastAsia="Times New Roman" w:hAnsi="Consolas"/>
          <w:b/>
          <w:sz w:val="24"/>
        </w:rPr>
        <w:t>(View v)</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roofErr w:type="spellStart"/>
      <w:proofErr w:type="gramStart"/>
      <w:r w:rsidRPr="00014FB5">
        <w:rPr>
          <w:rFonts w:ascii="Consolas" w:eastAsia="Times New Roman" w:hAnsi="Consolas"/>
          <w:b/>
          <w:sz w:val="24"/>
        </w:rPr>
        <w:t>pairedDevicesList</w:t>
      </w:r>
      <w:proofErr w:type="spellEnd"/>
      <w:r w:rsidRPr="00014FB5">
        <w:rPr>
          <w:rFonts w:ascii="Consolas" w:eastAsia="Times New Roman" w:hAnsi="Consolas"/>
          <w:b/>
          <w:sz w:val="24"/>
        </w:rPr>
        <w:t>(</w:t>
      </w:r>
      <w:proofErr w:type="gramEnd"/>
      <w:r w:rsidRPr="00014FB5">
        <w:rPr>
          <w:rFonts w:ascii="Consolas" w:eastAsia="Times New Roman" w:hAnsi="Consolas"/>
          <w:b/>
          <w:sz w:val="24"/>
        </w:rPr>
        <w:t>);</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
    <w:p w:rsidR="00A1358D" w:rsidRPr="00014FB5" w:rsidRDefault="00A1358D" w:rsidP="00A1358D">
      <w:pPr>
        <w:spacing w:line="0" w:lineRule="atLeast"/>
        <w:rPr>
          <w:rFonts w:ascii="Consolas" w:eastAsia="Times New Roman" w:hAnsi="Consolas"/>
          <w:b/>
          <w:sz w:val="24"/>
        </w:rPr>
      </w:pPr>
      <w:r w:rsidRPr="00014FB5">
        <w:rPr>
          <w:rFonts w:ascii="Consolas" w:eastAsia="Times New Roman" w:hAnsi="Consolas"/>
          <w:b/>
          <w:sz w:val="24"/>
        </w:rPr>
        <w:t xml:space="preserve">    }</w:t>
      </w: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7D1DC4" w:rsidRDefault="00727A7C" w:rsidP="00A1358D">
      <w:pPr>
        <w:spacing w:line="0" w:lineRule="atLeast"/>
        <w:rPr>
          <w:rFonts w:ascii="Consolas" w:eastAsia="Times New Roman" w:hAnsi="Consolas"/>
          <w:sz w:val="24"/>
        </w:rPr>
      </w:pPr>
      <w:r>
        <w:rPr>
          <w:rFonts w:ascii="Consolas" w:eastAsia="Times New Roman" w:hAnsi="Consolas"/>
          <w:sz w:val="24"/>
        </w:rPr>
        <w:lastRenderedPageBreak/>
        <w:t xml:space="preserve">                                                          24</w:t>
      </w:r>
    </w:p>
    <w:p w:rsidR="007D1DC4" w:rsidRDefault="007D1DC4" w:rsidP="00A1358D">
      <w:pPr>
        <w:spacing w:line="0" w:lineRule="atLeast"/>
        <w:rPr>
          <w:rFonts w:ascii="Consolas" w:eastAsia="Times New Roman" w:hAnsi="Consolas"/>
          <w:sz w:val="24"/>
        </w:rPr>
      </w:pPr>
    </w:p>
    <w:p w:rsidR="007D1DC4" w:rsidRDefault="007D1DC4" w:rsidP="00A1358D">
      <w:pPr>
        <w:spacing w:line="0" w:lineRule="atLeast"/>
        <w:rPr>
          <w:rFonts w:ascii="Consolas" w:eastAsia="Times New Roman" w:hAnsi="Consolas"/>
          <w:sz w:val="24"/>
        </w:rPr>
      </w:pPr>
    </w:p>
    <w:p w:rsidR="00A1358D" w:rsidRDefault="008B4C4F" w:rsidP="00A1358D">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7D1DC4">
        <w:rPr>
          <w:rFonts w:ascii="Times New Roman" w:eastAsia="Times New Roman" w:hAnsi="Times New Roman"/>
          <w:sz w:val="24"/>
        </w:rPr>
        <w:t xml:space="preserve">                            </w:t>
      </w:r>
      <w:proofErr w:type="spellStart"/>
      <w:r w:rsidR="00A1358D">
        <w:rPr>
          <w:rFonts w:ascii="Times New Roman" w:eastAsia="Times New Roman" w:hAnsi="Times New Roman"/>
          <w:sz w:val="24"/>
        </w:rPr>
        <w:t>Lets</w:t>
      </w:r>
      <w:proofErr w:type="spellEnd"/>
      <w:r w:rsidR="00A1358D">
        <w:rPr>
          <w:rFonts w:ascii="Times New Roman" w:eastAsia="Times New Roman" w:hAnsi="Times New Roman"/>
          <w:sz w:val="24"/>
        </w:rPr>
        <w:t xml:space="preserve"> </w:t>
      </w:r>
      <w:proofErr w:type="gramStart"/>
      <w:r w:rsidR="00A1358D">
        <w:rPr>
          <w:rFonts w:ascii="Times New Roman" w:eastAsia="Times New Roman" w:hAnsi="Times New Roman"/>
          <w:sz w:val="24"/>
        </w:rPr>
        <w:t>have  a</w:t>
      </w:r>
      <w:proofErr w:type="gramEnd"/>
      <w:r w:rsidR="00A1358D">
        <w:rPr>
          <w:rFonts w:ascii="Times New Roman" w:eastAsia="Times New Roman" w:hAnsi="Times New Roman"/>
          <w:sz w:val="24"/>
        </w:rPr>
        <w:t xml:space="preserve"> look at the </w:t>
      </w:r>
      <w:proofErr w:type="spellStart"/>
      <w:r w:rsidR="00A1358D">
        <w:rPr>
          <w:rFonts w:ascii="Times New Roman" w:eastAsia="Times New Roman" w:hAnsi="Times New Roman"/>
          <w:sz w:val="24"/>
        </w:rPr>
        <w:t>pairedDevicesList</w:t>
      </w:r>
      <w:proofErr w:type="spellEnd"/>
      <w:r w:rsidR="00A1358D">
        <w:rPr>
          <w:rFonts w:ascii="Times New Roman" w:eastAsia="Times New Roman" w:hAnsi="Times New Roman"/>
          <w:sz w:val="24"/>
        </w:rPr>
        <w:t xml:space="preserve"> method </w:t>
      </w: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Private void </w:t>
      </w:r>
      <w:proofErr w:type="spellStart"/>
      <w:proofErr w:type="gramStart"/>
      <w:r w:rsidRPr="002A2574">
        <w:rPr>
          <w:rFonts w:ascii="Consolas" w:eastAsia="Times New Roman" w:hAnsi="Consolas"/>
          <w:b/>
          <w:sz w:val="24"/>
        </w:rPr>
        <w:t>pairedDevicesList</w:t>
      </w:r>
      <w:proofErr w:type="spellEnd"/>
      <w:r w:rsidRPr="002A2574">
        <w:rPr>
          <w:rFonts w:ascii="Consolas" w:eastAsia="Times New Roman" w:hAnsi="Consolas"/>
          <w:b/>
          <w:sz w:val="24"/>
        </w:rPr>
        <w:t>(</w:t>
      </w:r>
      <w:proofErr w:type="gramEnd"/>
      <w:r w:rsidRPr="002A2574">
        <w:rPr>
          <w:rFonts w:ascii="Consolas" w:eastAsia="Times New Roman" w:hAnsi="Consolas"/>
          <w:b/>
          <w:sz w:val="24"/>
        </w:rPr>
        <w:t>) {</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spellStart"/>
      <w:proofErr w:type="gramStart"/>
      <w:r w:rsidRPr="002A2574">
        <w:rPr>
          <w:rFonts w:ascii="Consolas" w:eastAsia="Times New Roman" w:hAnsi="Consolas"/>
          <w:b/>
          <w:sz w:val="24"/>
        </w:rPr>
        <w:t>pairedDevices</w:t>
      </w:r>
      <w:proofErr w:type="spellEnd"/>
      <w:proofErr w:type="gramEnd"/>
      <w:r w:rsidRPr="002A2574">
        <w:rPr>
          <w:rFonts w:ascii="Consolas" w:eastAsia="Times New Roman" w:hAnsi="Consolas"/>
          <w:b/>
          <w:sz w:val="24"/>
        </w:rPr>
        <w:t xml:space="preserve"> = </w:t>
      </w:r>
      <w:proofErr w:type="spellStart"/>
      <w:r w:rsidRPr="002A2574">
        <w:rPr>
          <w:rFonts w:ascii="Consolas" w:eastAsia="Times New Roman" w:hAnsi="Consolas"/>
          <w:b/>
          <w:sz w:val="24"/>
        </w:rPr>
        <w:t>myBluetooth.getBondedDevices</w:t>
      </w:r>
      <w:proofErr w:type="spell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spellStart"/>
      <w:r w:rsidRPr="002A2574">
        <w:rPr>
          <w:rFonts w:ascii="Consolas" w:eastAsia="Times New Roman" w:hAnsi="Consolas"/>
          <w:b/>
          <w:sz w:val="24"/>
        </w:rPr>
        <w:t>ArrayList</w:t>
      </w:r>
      <w:proofErr w:type="spellEnd"/>
      <w:r w:rsidRPr="002A2574">
        <w:rPr>
          <w:rFonts w:ascii="Consolas" w:eastAsia="Times New Roman" w:hAnsi="Consolas"/>
          <w:b/>
          <w:sz w:val="24"/>
        </w:rPr>
        <w:t xml:space="preserve"> list = new </w:t>
      </w:r>
      <w:proofErr w:type="spellStart"/>
      <w:proofErr w:type="gramStart"/>
      <w:r w:rsidRPr="002A2574">
        <w:rPr>
          <w:rFonts w:ascii="Consolas" w:eastAsia="Times New Roman" w:hAnsi="Consolas"/>
          <w:b/>
          <w:sz w:val="24"/>
        </w:rPr>
        <w:t>ArrayList</w:t>
      </w:r>
      <w:proofErr w:type="spellEnd"/>
      <w:r w:rsidRPr="002A2574">
        <w:rPr>
          <w:rFonts w:ascii="Consolas" w:eastAsia="Times New Roman" w:hAnsi="Consolas"/>
          <w:b/>
          <w:sz w:val="24"/>
        </w:rPr>
        <w:t>(</w:t>
      </w:r>
      <w:proofErr w:type="gram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b/>
          <w:sz w:val="24"/>
        </w:rPr>
      </w:pP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gramStart"/>
      <w:r w:rsidRPr="002A2574">
        <w:rPr>
          <w:rFonts w:ascii="Consolas" w:eastAsia="Times New Roman" w:hAnsi="Consolas"/>
          <w:b/>
          <w:sz w:val="24"/>
        </w:rPr>
        <w:t>if</w:t>
      </w:r>
      <w:proofErr w:type="gramEnd"/>
      <w:r w:rsidRPr="002A2574">
        <w:rPr>
          <w:rFonts w:ascii="Consolas" w:eastAsia="Times New Roman" w:hAnsi="Consolas"/>
          <w:b/>
          <w:sz w:val="24"/>
        </w:rPr>
        <w:t xml:space="preserve"> (</w:t>
      </w:r>
      <w:proofErr w:type="spellStart"/>
      <w:r w:rsidRPr="002A2574">
        <w:rPr>
          <w:rFonts w:ascii="Consolas" w:eastAsia="Times New Roman" w:hAnsi="Consolas"/>
          <w:b/>
          <w:sz w:val="24"/>
        </w:rPr>
        <w:t>pairedDevices.size</w:t>
      </w:r>
      <w:proofErr w:type="spellEnd"/>
      <w:r w:rsidRPr="002A2574">
        <w:rPr>
          <w:rFonts w:ascii="Consolas" w:eastAsia="Times New Roman" w:hAnsi="Consolas"/>
          <w:b/>
          <w:sz w:val="24"/>
        </w:rPr>
        <w:t>()&gt;0) {</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gramStart"/>
      <w:r w:rsidRPr="002A2574">
        <w:rPr>
          <w:rFonts w:ascii="Consolas" w:eastAsia="Times New Roman" w:hAnsi="Consolas"/>
          <w:b/>
          <w:sz w:val="24"/>
        </w:rPr>
        <w:t>for</w:t>
      </w:r>
      <w:proofErr w:type="gramEnd"/>
      <w:r w:rsidRPr="002A2574">
        <w:rPr>
          <w:rFonts w:ascii="Consolas" w:eastAsia="Times New Roman" w:hAnsi="Consolas"/>
          <w:b/>
          <w:sz w:val="24"/>
        </w:rPr>
        <w:t xml:space="preserve"> (</w:t>
      </w:r>
      <w:proofErr w:type="spellStart"/>
      <w:r w:rsidRPr="002A2574">
        <w:rPr>
          <w:rFonts w:ascii="Consolas" w:eastAsia="Times New Roman" w:hAnsi="Consolas"/>
          <w:b/>
          <w:sz w:val="24"/>
        </w:rPr>
        <w:t>BluetoothDevice</w:t>
      </w:r>
      <w:proofErr w:type="spellEnd"/>
      <w:r w:rsidRPr="002A2574">
        <w:rPr>
          <w:rFonts w:ascii="Consolas" w:eastAsia="Times New Roman" w:hAnsi="Consolas"/>
          <w:b/>
          <w:sz w:val="24"/>
        </w:rPr>
        <w:t xml:space="preserve"> </w:t>
      </w:r>
      <w:proofErr w:type="spellStart"/>
      <w:r w:rsidRPr="002A2574">
        <w:rPr>
          <w:rFonts w:ascii="Consolas" w:eastAsia="Times New Roman" w:hAnsi="Consolas"/>
          <w:b/>
          <w:sz w:val="24"/>
        </w:rPr>
        <w:t>bt</w:t>
      </w:r>
      <w:proofErr w:type="spellEnd"/>
      <w:r w:rsidRPr="002A2574">
        <w:rPr>
          <w:rFonts w:ascii="Consolas" w:eastAsia="Times New Roman" w:hAnsi="Consolas"/>
          <w:b/>
          <w:sz w:val="24"/>
        </w:rPr>
        <w:t xml:space="preserve"> : </w:t>
      </w:r>
      <w:proofErr w:type="spellStart"/>
      <w:r w:rsidRPr="002A2574">
        <w:rPr>
          <w:rFonts w:ascii="Consolas" w:eastAsia="Times New Roman" w:hAnsi="Consolas"/>
          <w:b/>
          <w:sz w:val="24"/>
        </w:rPr>
        <w:t>pairedDevices</w:t>
      </w:r>
      <w:proofErr w:type="spellEnd"/>
      <w:r w:rsidRPr="002A2574">
        <w:rPr>
          <w:rFonts w:ascii="Consolas" w:eastAsia="Times New Roman" w:hAnsi="Consolas"/>
          <w:b/>
          <w:sz w:val="24"/>
        </w:rPr>
        <w:t>) {</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spellStart"/>
      <w:proofErr w:type="gramStart"/>
      <w:r w:rsidRPr="002A2574">
        <w:rPr>
          <w:rFonts w:ascii="Consolas" w:eastAsia="Times New Roman" w:hAnsi="Consolas"/>
          <w:b/>
          <w:sz w:val="24"/>
        </w:rPr>
        <w:t>list.add</w:t>
      </w:r>
      <w:proofErr w:type="spellEnd"/>
      <w:r w:rsidRPr="002A2574">
        <w:rPr>
          <w:rFonts w:ascii="Consolas" w:eastAsia="Times New Roman" w:hAnsi="Consolas"/>
          <w:b/>
          <w:sz w:val="24"/>
        </w:rPr>
        <w:t>(</w:t>
      </w:r>
      <w:proofErr w:type="spellStart"/>
      <w:proofErr w:type="gramEnd"/>
      <w:r w:rsidRPr="002A2574">
        <w:rPr>
          <w:rFonts w:ascii="Consolas" w:eastAsia="Times New Roman" w:hAnsi="Consolas"/>
          <w:b/>
          <w:sz w:val="24"/>
        </w:rPr>
        <w:t>bt.getName</w:t>
      </w:r>
      <w:proofErr w:type="spellEnd"/>
      <w:r w:rsidRPr="002A2574">
        <w:rPr>
          <w:rFonts w:ascii="Consolas" w:eastAsia="Times New Roman" w:hAnsi="Consolas"/>
          <w:b/>
          <w:sz w:val="24"/>
        </w:rPr>
        <w:t xml:space="preserve">() + "\n" + </w:t>
      </w:r>
      <w:proofErr w:type="spellStart"/>
      <w:r w:rsidRPr="002A2574">
        <w:rPr>
          <w:rFonts w:ascii="Consolas" w:eastAsia="Times New Roman" w:hAnsi="Consolas"/>
          <w:b/>
          <w:sz w:val="24"/>
        </w:rPr>
        <w:t>bt.getAddress</w:t>
      </w:r>
      <w:proofErr w:type="spellEnd"/>
      <w:r w:rsidRPr="002A2574">
        <w:rPr>
          <w:rFonts w:ascii="Consolas" w:eastAsia="Times New Roman" w:hAnsi="Consolas"/>
          <w:b/>
          <w:sz w:val="24"/>
        </w:rPr>
        <w:t>());</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gramStart"/>
      <w:r w:rsidRPr="002A2574">
        <w:rPr>
          <w:rFonts w:ascii="Consolas" w:eastAsia="Times New Roman" w:hAnsi="Consolas"/>
          <w:b/>
          <w:sz w:val="24"/>
        </w:rPr>
        <w:t>else</w:t>
      </w:r>
      <w:proofErr w:type="gramEnd"/>
      <w:r w:rsidRPr="002A2574">
        <w:rPr>
          <w:rFonts w:ascii="Consolas" w:eastAsia="Times New Roman" w:hAnsi="Consolas"/>
          <w:b/>
          <w:sz w:val="24"/>
        </w:rPr>
        <w:t xml:space="preserve"> {</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roofErr w:type="spellStart"/>
      <w:proofErr w:type="gramStart"/>
      <w:r w:rsidRPr="002A2574">
        <w:rPr>
          <w:rFonts w:ascii="Consolas" w:eastAsia="Times New Roman" w:hAnsi="Consolas"/>
          <w:b/>
          <w:sz w:val="24"/>
        </w:rPr>
        <w:t>Toast.makeText</w:t>
      </w:r>
      <w:proofErr w:type="spellEnd"/>
      <w:r w:rsidRPr="002A2574">
        <w:rPr>
          <w:rFonts w:ascii="Consolas" w:eastAsia="Times New Roman" w:hAnsi="Consolas"/>
          <w:b/>
          <w:sz w:val="24"/>
        </w:rPr>
        <w:t>(</w:t>
      </w:r>
      <w:proofErr w:type="spellStart"/>
      <w:proofErr w:type="gramEnd"/>
      <w:r w:rsidRPr="002A2574">
        <w:rPr>
          <w:rFonts w:ascii="Consolas" w:eastAsia="Times New Roman" w:hAnsi="Consolas"/>
          <w:b/>
          <w:sz w:val="24"/>
        </w:rPr>
        <w:t>getApplicationContext</w:t>
      </w:r>
      <w:proofErr w:type="spellEnd"/>
      <w:r w:rsidRPr="002A2574">
        <w:rPr>
          <w:rFonts w:ascii="Consolas" w:eastAsia="Times New Roman" w:hAnsi="Consolas"/>
          <w:b/>
          <w:sz w:val="24"/>
        </w:rPr>
        <w:t xml:space="preserve">(), "No Paired Bluetooth Devices Found.", </w:t>
      </w:r>
      <w:proofErr w:type="spellStart"/>
      <w:r w:rsidRPr="002A2574">
        <w:rPr>
          <w:rFonts w:ascii="Consolas" w:eastAsia="Times New Roman" w:hAnsi="Consolas"/>
          <w:b/>
          <w:sz w:val="24"/>
        </w:rPr>
        <w:t>Toast.LENGTH_LONG</w:t>
      </w:r>
      <w:proofErr w:type="spellEnd"/>
      <w:r w:rsidRPr="002A2574">
        <w:rPr>
          <w:rFonts w:ascii="Consolas" w:eastAsia="Times New Roman" w:hAnsi="Consolas"/>
          <w:b/>
          <w:sz w:val="24"/>
        </w:rPr>
        <w:t>).show();</w:t>
      </w:r>
    </w:p>
    <w:p w:rsidR="00A1358D" w:rsidRPr="002A2574" w:rsidRDefault="00A1358D" w:rsidP="00A1358D">
      <w:pPr>
        <w:spacing w:line="0" w:lineRule="atLeast"/>
        <w:rPr>
          <w:rFonts w:ascii="Consolas" w:eastAsia="Times New Roman" w:hAnsi="Consolas"/>
          <w:b/>
          <w:sz w:val="24"/>
        </w:rPr>
      </w:pPr>
      <w:r w:rsidRPr="002A2574">
        <w:rPr>
          <w:rFonts w:ascii="Consolas" w:eastAsia="Times New Roman" w:hAnsi="Consolas"/>
          <w:b/>
          <w:sz w:val="24"/>
        </w:rPr>
        <w:t xml:space="preserve">        }</w:t>
      </w:r>
    </w:p>
    <w:p w:rsidR="00A1358D" w:rsidRPr="002A2574" w:rsidRDefault="00A1358D" w:rsidP="00A1358D">
      <w:pPr>
        <w:spacing w:line="0" w:lineRule="atLeast"/>
        <w:rPr>
          <w:rFonts w:ascii="Consolas" w:eastAsia="Times New Roman" w:hAnsi="Consolas"/>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014FB5" w:rsidRDefault="00A1358D" w:rsidP="00A1358D">
      <w:pPr>
        <w:spacing w:line="0" w:lineRule="atLeast"/>
        <w:rPr>
          <w:rFonts w:ascii="Times New Roman" w:eastAsia="Times New Roman" w:hAnsi="Times New Roman"/>
          <w:sz w:val="24"/>
        </w:rPr>
      </w:pPr>
      <w:r>
        <w:rPr>
          <w:rFonts w:ascii="Times New Roman" w:eastAsia="Times New Roman" w:hAnsi="Times New Roman"/>
          <w:sz w:val="24"/>
        </w:rPr>
        <w:t xml:space="preserve">As you can see </w:t>
      </w:r>
      <w:proofErr w:type="spellStart"/>
      <w:r>
        <w:rPr>
          <w:rFonts w:ascii="Times New Roman" w:eastAsia="Times New Roman" w:hAnsi="Times New Roman"/>
          <w:sz w:val="24"/>
        </w:rPr>
        <w:t>pairedDevicesList</w:t>
      </w:r>
      <w:proofErr w:type="spellEnd"/>
      <w:r>
        <w:rPr>
          <w:rFonts w:ascii="Times New Roman" w:eastAsia="Times New Roman" w:hAnsi="Times New Roman"/>
          <w:sz w:val="24"/>
        </w:rPr>
        <w:t xml:space="preserve"> method populates the </w:t>
      </w:r>
      <w:proofErr w:type="spellStart"/>
      <w:r>
        <w:rPr>
          <w:rFonts w:ascii="Times New Roman" w:eastAsia="Times New Roman" w:hAnsi="Times New Roman"/>
          <w:sz w:val="24"/>
        </w:rPr>
        <w:t>arra</w:t>
      </w:r>
      <w:r w:rsidR="00014FB5">
        <w:rPr>
          <w:rFonts w:ascii="Times New Roman" w:eastAsia="Times New Roman" w:hAnsi="Times New Roman"/>
          <w:sz w:val="24"/>
        </w:rPr>
        <w:t>ylist</w:t>
      </w:r>
      <w:proofErr w:type="spellEnd"/>
      <w:r w:rsidR="00014FB5">
        <w:rPr>
          <w:rFonts w:ascii="Times New Roman" w:eastAsia="Times New Roman" w:hAnsi="Times New Roman"/>
          <w:sz w:val="24"/>
        </w:rPr>
        <w:t xml:space="preserve"> by storing the </w:t>
      </w:r>
    </w:p>
    <w:p w:rsidR="00014FB5" w:rsidRDefault="00014FB5" w:rsidP="00A1358D">
      <w:pPr>
        <w:spacing w:line="0" w:lineRule="atLeast"/>
        <w:rPr>
          <w:rFonts w:ascii="Times New Roman" w:eastAsia="Times New Roman" w:hAnsi="Times New Roman"/>
          <w:sz w:val="24"/>
        </w:rPr>
      </w:pPr>
    </w:p>
    <w:p w:rsidR="00014FB5" w:rsidRDefault="00014FB5" w:rsidP="00A1358D">
      <w:pPr>
        <w:spacing w:line="0" w:lineRule="atLeast"/>
        <w:rPr>
          <w:rFonts w:ascii="Times New Roman" w:eastAsia="Times New Roman" w:hAnsi="Times New Roman"/>
          <w:sz w:val="24"/>
        </w:rPr>
      </w:pPr>
      <w:r>
        <w:rPr>
          <w:rFonts w:ascii="Times New Roman" w:eastAsia="Times New Roman" w:hAnsi="Times New Roman"/>
          <w:sz w:val="24"/>
        </w:rPr>
        <w:t xml:space="preserve">Bluetooth </w:t>
      </w:r>
      <w:r w:rsidR="00A1358D">
        <w:rPr>
          <w:rFonts w:ascii="Times New Roman" w:eastAsia="Times New Roman" w:hAnsi="Times New Roman"/>
          <w:sz w:val="24"/>
        </w:rPr>
        <w:t xml:space="preserve">enabled </w:t>
      </w:r>
      <w:proofErr w:type="gramStart"/>
      <w:r w:rsidR="00A1358D">
        <w:rPr>
          <w:rFonts w:ascii="Times New Roman" w:eastAsia="Times New Roman" w:hAnsi="Times New Roman"/>
          <w:sz w:val="24"/>
        </w:rPr>
        <w:t>devices .</w:t>
      </w:r>
      <w:proofErr w:type="gramEnd"/>
      <w:r w:rsidR="00A1358D">
        <w:rPr>
          <w:rFonts w:ascii="Times New Roman" w:eastAsia="Times New Roman" w:hAnsi="Times New Roman"/>
          <w:sz w:val="24"/>
        </w:rPr>
        <w:t xml:space="preserve"> </w:t>
      </w:r>
      <w:proofErr w:type="gramStart"/>
      <w:r w:rsidR="00A1358D">
        <w:rPr>
          <w:rFonts w:ascii="Times New Roman" w:eastAsia="Times New Roman" w:hAnsi="Times New Roman"/>
          <w:sz w:val="24"/>
        </w:rPr>
        <w:t>if</w:t>
      </w:r>
      <w:proofErr w:type="gramEnd"/>
      <w:r w:rsidR="00A1358D">
        <w:rPr>
          <w:rFonts w:ascii="Times New Roman" w:eastAsia="Times New Roman" w:hAnsi="Times New Roman"/>
          <w:sz w:val="24"/>
        </w:rPr>
        <w:t xml:space="preserve"> no Bluetooth device is found it si</w:t>
      </w:r>
      <w:r>
        <w:rPr>
          <w:rFonts w:ascii="Times New Roman" w:eastAsia="Times New Roman" w:hAnsi="Times New Roman"/>
          <w:sz w:val="24"/>
        </w:rPr>
        <w:t xml:space="preserve">mply returns a text </w:t>
      </w:r>
    </w:p>
    <w:p w:rsidR="00014FB5" w:rsidRDefault="00014FB5" w:rsidP="00A1358D">
      <w:pPr>
        <w:spacing w:line="0" w:lineRule="atLeast"/>
        <w:rPr>
          <w:rFonts w:ascii="Times New Roman" w:eastAsia="Times New Roman" w:hAnsi="Times New Roman"/>
          <w:sz w:val="24"/>
        </w:rPr>
      </w:pPr>
    </w:p>
    <w:p w:rsidR="00A1358D" w:rsidRDefault="00014FB5" w:rsidP="00A1358D">
      <w:pPr>
        <w:spacing w:line="0" w:lineRule="atLeast"/>
        <w:rPr>
          <w:rFonts w:ascii="Times New Roman" w:eastAsia="Times New Roman" w:hAnsi="Times New Roman"/>
          <w:sz w:val="24"/>
        </w:rPr>
      </w:pPr>
      <w:proofErr w:type="gramStart"/>
      <w:r>
        <w:rPr>
          <w:rFonts w:ascii="Times New Roman" w:eastAsia="Times New Roman" w:hAnsi="Times New Roman"/>
          <w:sz w:val="24"/>
        </w:rPr>
        <w:t>showing</w:t>
      </w:r>
      <w:proofErr w:type="gramEnd"/>
      <w:r>
        <w:rPr>
          <w:rFonts w:ascii="Times New Roman" w:eastAsia="Times New Roman" w:hAnsi="Times New Roman"/>
          <w:sz w:val="24"/>
        </w:rPr>
        <w:t xml:space="preserve"> no </w:t>
      </w:r>
      <w:r w:rsidR="00A1358D">
        <w:rPr>
          <w:rFonts w:ascii="Times New Roman" w:eastAsia="Times New Roman" w:hAnsi="Times New Roman"/>
          <w:sz w:val="24"/>
        </w:rPr>
        <w:t xml:space="preserve">Bluetooth device is found </w:t>
      </w:r>
    </w:p>
    <w:p w:rsidR="00A1358D" w:rsidRDefault="00A1358D" w:rsidP="00A1358D">
      <w:pPr>
        <w:spacing w:line="0" w:lineRule="atLeast"/>
        <w:rPr>
          <w:rFonts w:ascii="Times New Roman" w:eastAsia="Times New Roman" w:hAnsi="Times New Roman"/>
          <w:sz w:val="24"/>
        </w:rPr>
      </w:pPr>
    </w:p>
    <w:p w:rsidR="00A1358D" w:rsidRPr="003816D3" w:rsidRDefault="00A1358D" w:rsidP="00A1358D">
      <w:pPr>
        <w:spacing w:line="0" w:lineRule="atLeast"/>
        <w:rPr>
          <w:rFonts w:ascii="Times New Roman" w:eastAsia="Times New Roman" w:hAnsi="Times New Roman"/>
          <w:sz w:val="24"/>
        </w:rPr>
      </w:pPr>
    </w:p>
    <w:p w:rsidR="008B4C4F" w:rsidRDefault="00A1358D" w:rsidP="00A1358D">
      <w:pPr>
        <w:spacing w:line="354" w:lineRule="auto"/>
        <w:jc w:val="both"/>
        <w:rPr>
          <w:rFonts w:ascii="Times New Roman" w:eastAsia="Times New Roman" w:hAnsi="Times New Roman"/>
          <w:b/>
          <w:sz w:val="36"/>
          <w:szCs w:val="36"/>
        </w:rPr>
      </w:pPr>
      <w:r>
        <w:rPr>
          <w:rFonts w:ascii="Times New Roman" w:eastAsia="Times New Roman" w:hAnsi="Times New Roman"/>
          <w:b/>
          <w:sz w:val="36"/>
          <w:szCs w:val="36"/>
        </w:rPr>
        <w:br w:type="page"/>
      </w:r>
    </w:p>
    <w:p w:rsidR="008B4C4F" w:rsidRPr="00727A7C" w:rsidRDefault="008B4C4F" w:rsidP="00A1358D">
      <w:pPr>
        <w:spacing w:line="354" w:lineRule="auto"/>
        <w:jc w:val="both"/>
        <w:rPr>
          <w:rFonts w:ascii="Times New Roman" w:eastAsia="Times New Roman" w:hAnsi="Times New Roman"/>
        </w:rPr>
      </w:pPr>
      <w:r>
        <w:rPr>
          <w:rFonts w:ascii="Times New Roman" w:eastAsia="Times New Roman" w:hAnsi="Times New Roman"/>
          <w:b/>
          <w:sz w:val="36"/>
          <w:szCs w:val="36"/>
        </w:rPr>
        <w:lastRenderedPageBreak/>
        <w:t xml:space="preserve">                           </w:t>
      </w:r>
      <w:r w:rsidR="00727A7C">
        <w:rPr>
          <w:rFonts w:ascii="Times New Roman" w:eastAsia="Times New Roman" w:hAnsi="Times New Roman"/>
          <w:b/>
          <w:sz w:val="36"/>
          <w:szCs w:val="36"/>
        </w:rPr>
        <w:t xml:space="preserve">                                                             </w:t>
      </w:r>
      <w:r w:rsidR="00727A7C" w:rsidRPr="00727A7C">
        <w:rPr>
          <w:rFonts w:ascii="Times New Roman" w:eastAsia="Times New Roman" w:hAnsi="Times New Roman"/>
        </w:rPr>
        <w:t>25</w:t>
      </w:r>
      <w:r w:rsidRPr="00727A7C">
        <w:rPr>
          <w:rFonts w:ascii="Times New Roman" w:eastAsia="Times New Roman" w:hAnsi="Times New Roman"/>
        </w:rPr>
        <w:t xml:space="preserve">                                                               </w:t>
      </w:r>
    </w:p>
    <w:p w:rsidR="008B4C4F" w:rsidRPr="008B4C4F" w:rsidRDefault="008B4C4F" w:rsidP="00A1358D">
      <w:pPr>
        <w:spacing w:line="354" w:lineRule="auto"/>
        <w:jc w:val="both"/>
        <w:rPr>
          <w:rFonts w:ascii="Times New Roman" w:eastAsia="Times New Roman" w:hAnsi="Times New Roman"/>
          <w:sz w:val="24"/>
          <w:szCs w:val="24"/>
        </w:rPr>
      </w:pPr>
    </w:p>
    <w:p w:rsidR="00A1358D" w:rsidRPr="001B0C5F" w:rsidRDefault="00A1358D" w:rsidP="00A1358D">
      <w:pPr>
        <w:spacing w:line="354" w:lineRule="auto"/>
        <w:jc w:val="both"/>
        <w:rPr>
          <w:rFonts w:ascii="Times New Roman" w:eastAsia="Times New Roman" w:hAnsi="Times New Roman"/>
          <w:sz w:val="24"/>
          <w:szCs w:val="24"/>
        </w:rPr>
      </w:pPr>
      <w:r>
        <w:rPr>
          <w:rFonts w:ascii="Arial" w:hAnsi="Arial"/>
          <w:sz w:val="21"/>
          <w:szCs w:val="21"/>
          <w:shd w:val="clear" w:color="auto" w:fill="FFFFFF"/>
        </w:rPr>
        <w:t>The interface for Bluetooth Sockets is similar to that of TCP sockets:</w:t>
      </w:r>
      <w:r>
        <w:rPr>
          <w:rStyle w:val="apple-converted-space"/>
          <w:rFonts w:ascii="Arial" w:hAnsi="Arial"/>
          <w:sz w:val="21"/>
          <w:szCs w:val="21"/>
          <w:shd w:val="clear" w:color="auto" w:fill="FFFFFF"/>
        </w:rPr>
        <w:t> </w:t>
      </w:r>
      <w:r w:rsidRPr="001B0C5F">
        <w:rPr>
          <w:rStyle w:val="HTMLCode"/>
          <w:rFonts w:ascii="Consolas" w:eastAsia="Calibri" w:hAnsi="Consolas"/>
          <w:color w:val="006600"/>
          <w:shd w:val="clear" w:color="auto" w:fill="FFFFFF"/>
        </w:rPr>
        <w:t>Socket</w:t>
      </w:r>
      <w:r>
        <w:rPr>
          <w:rStyle w:val="apple-converted-space"/>
          <w:rFonts w:ascii="Arial" w:hAnsi="Arial"/>
          <w:sz w:val="21"/>
          <w:szCs w:val="21"/>
          <w:shd w:val="clear" w:color="auto" w:fill="FFFFFF"/>
        </w:rPr>
        <w:t> </w:t>
      </w:r>
      <w:r>
        <w:rPr>
          <w:rFonts w:ascii="Arial" w:hAnsi="Arial"/>
          <w:sz w:val="21"/>
          <w:szCs w:val="21"/>
          <w:shd w:val="clear" w:color="auto" w:fill="FFFFFF"/>
        </w:rPr>
        <w:t>and</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ServerSocket</w:t>
      </w:r>
      <w:proofErr w:type="spellEnd"/>
      <w:r>
        <w:rPr>
          <w:rFonts w:ascii="Arial" w:hAnsi="Arial"/>
          <w:sz w:val="21"/>
          <w:szCs w:val="21"/>
          <w:shd w:val="clear" w:color="auto" w:fill="FFFFFF"/>
        </w:rPr>
        <w:t>. On the server side, use a</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BluetoothServerSocket</w:t>
      </w:r>
      <w:proofErr w:type="spellEnd"/>
      <w:r>
        <w:rPr>
          <w:rStyle w:val="apple-converted-space"/>
          <w:rFonts w:ascii="Arial" w:hAnsi="Arial"/>
          <w:sz w:val="21"/>
          <w:szCs w:val="21"/>
          <w:shd w:val="clear" w:color="auto" w:fill="FFFFFF"/>
        </w:rPr>
        <w:t> </w:t>
      </w:r>
      <w:r>
        <w:rPr>
          <w:rFonts w:ascii="Arial" w:hAnsi="Arial"/>
          <w:sz w:val="21"/>
          <w:szCs w:val="21"/>
          <w:shd w:val="clear" w:color="auto" w:fill="FFFFFF"/>
        </w:rPr>
        <w:t>to create a listening server socket. When a connection is accepted by the</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BluetoothServerSocket</w:t>
      </w:r>
      <w:proofErr w:type="spellEnd"/>
      <w:r>
        <w:rPr>
          <w:rFonts w:ascii="Arial" w:hAnsi="Arial"/>
          <w:sz w:val="21"/>
          <w:szCs w:val="21"/>
          <w:shd w:val="clear" w:color="auto" w:fill="FFFFFF"/>
        </w:rPr>
        <w:t>, it will return a new</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BluetoothSocket</w:t>
      </w:r>
      <w:proofErr w:type="spellEnd"/>
      <w:r>
        <w:rPr>
          <w:rStyle w:val="apple-converted-space"/>
          <w:rFonts w:ascii="Arial" w:hAnsi="Arial"/>
          <w:sz w:val="21"/>
          <w:szCs w:val="21"/>
          <w:shd w:val="clear" w:color="auto" w:fill="FFFFFF"/>
        </w:rPr>
        <w:t> </w:t>
      </w:r>
      <w:r>
        <w:rPr>
          <w:rFonts w:ascii="Arial" w:hAnsi="Arial"/>
          <w:sz w:val="21"/>
          <w:szCs w:val="21"/>
          <w:shd w:val="clear" w:color="auto" w:fill="FFFFFF"/>
        </w:rPr>
        <w:t>to manage the connection. On the client side, use a single</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BluetoothSocket</w:t>
      </w:r>
      <w:proofErr w:type="spellEnd"/>
      <w:r>
        <w:rPr>
          <w:rStyle w:val="apple-converted-space"/>
          <w:rFonts w:ascii="Arial" w:hAnsi="Arial"/>
          <w:sz w:val="21"/>
          <w:szCs w:val="21"/>
          <w:shd w:val="clear" w:color="auto" w:fill="FFFFFF"/>
        </w:rPr>
        <w:t> </w:t>
      </w:r>
      <w:r>
        <w:rPr>
          <w:rFonts w:ascii="Arial" w:hAnsi="Arial"/>
          <w:sz w:val="21"/>
          <w:szCs w:val="21"/>
          <w:shd w:val="clear" w:color="auto" w:fill="FFFFFF"/>
        </w:rPr>
        <w:t>to both initiate an outgoing connection and to manage the connection.</w:t>
      </w:r>
    </w:p>
    <w:p w:rsidR="00A1358D" w:rsidRDefault="00A1358D" w:rsidP="00A1358D">
      <w:pPr>
        <w:spacing w:line="354" w:lineRule="auto"/>
        <w:jc w:val="both"/>
        <w:rPr>
          <w:rFonts w:ascii="Times New Roman" w:eastAsia="Times New Roman" w:hAnsi="Times New Roman"/>
          <w:b/>
          <w:sz w:val="36"/>
          <w:szCs w:val="36"/>
        </w:rPr>
      </w:pPr>
    </w:p>
    <w:p w:rsidR="00A1358D" w:rsidRDefault="00014FB5"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w:t>
      </w:r>
      <w:r w:rsidR="000C33E1">
        <w:rPr>
          <w:rFonts w:ascii="Times New Roman" w:eastAsia="Times New Roman" w:hAnsi="Times New Roman"/>
          <w:sz w:val="24"/>
          <w:szCs w:val="24"/>
        </w:rPr>
        <w:t xml:space="preserve"> Following are</w:t>
      </w:r>
      <w:r w:rsidR="00A1358D">
        <w:rPr>
          <w:rFonts w:ascii="Times New Roman" w:eastAsia="Times New Roman" w:hAnsi="Times New Roman"/>
          <w:sz w:val="24"/>
          <w:szCs w:val="24"/>
        </w:rPr>
        <w:t xml:space="preserve"> the code</w:t>
      </w:r>
      <w:r w:rsidR="000C33E1">
        <w:rPr>
          <w:rFonts w:ascii="Times New Roman" w:eastAsia="Times New Roman" w:hAnsi="Times New Roman"/>
          <w:sz w:val="24"/>
          <w:szCs w:val="24"/>
        </w:rPr>
        <w:t xml:space="preserve"> </w:t>
      </w:r>
      <w:proofErr w:type="gramStart"/>
      <w:r w:rsidR="000C33E1">
        <w:rPr>
          <w:rFonts w:ascii="Times New Roman" w:eastAsia="Times New Roman" w:hAnsi="Times New Roman"/>
          <w:sz w:val="24"/>
          <w:szCs w:val="24"/>
        </w:rPr>
        <w:t xml:space="preserve">snippets </w:t>
      </w:r>
      <w:r w:rsidR="00A1358D">
        <w:rPr>
          <w:rFonts w:ascii="Times New Roman" w:eastAsia="Times New Roman" w:hAnsi="Times New Roman"/>
          <w:sz w:val="24"/>
          <w:szCs w:val="24"/>
        </w:rPr>
        <w:t xml:space="preserve"> for</w:t>
      </w:r>
      <w:proofErr w:type="gramEnd"/>
      <w:r w:rsidR="00A1358D">
        <w:rPr>
          <w:rFonts w:ascii="Times New Roman" w:eastAsia="Times New Roman" w:hAnsi="Times New Roman"/>
          <w:sz w:val="24"/>
          <w:szCs w:val="24"/>
        </w:rPr>
        <w:t xml:space="preserve"> the transmission activity</w:t>
      </w:r>
    </w:p>
    <w:p w:rsidR="00A1358D" w:rsidRPr="00BA2521" w:rsidRDefault="00A1358D" w:rsidP="00A1358D">
      <w:pPr>
        <w:spacing w:line="354" w:lineRule="auto"/>
        <w:jc w:val="both"/>
        <w:rPr>
          <w:rFonts w:ascii="Times New Roman" w:eastAsia="Times New Roman" w:hAnsi="Times New Roman"/>
          <w:sz w:val="24"/>
          <w:szCs w:val="24"/>
        </w:rPr>
      </w:pPr>
    </w:p>
    <w:p w:rsidR="00A1358D" w:rsidRDefault="00A1358D" w:rsidP="00A1358D">
      <w:pPr>
        <w:spacing w:line="354" w:lineRule="auto"/>
        <w:jc w:val="both"/>
        <w:rPr>
          <w:rFonts w:ascii="Times New Roman" w:eastAsia="Times New Roman" w:hAnsi="Times New Roman"/>
          <w:sz w:val="24"/>
          <w:szCs w:val="24"/>
        </w:rPr>
      </w:pPr>
      <w:proofErr w:type="gramStart"/>
      <w:r w:rsidRPr="00BA2521">
        <w:rPr>
          <w:rFonts w:ascii="Times New Roman" w:eastAsia="Times New Roman" w:hAnsi="Times New Roman"/>
          <w:sz w:val="24"/>
          <w:szCs w:val="24"/>
        </w:rPr>
        <w:t>public</w:t>
      </w:r>
      <w:proofErr w:type="gramEnd"/>
      <w:r w:rsidRPr="00BA2521">
        <w:rPr>
          <w:rFonts w:ascii="Times New Roman" w:eastAsia="Times New Roman" w:hAnsi="Times New Roman"/>
          <w:sz w:val="24"/>
          <w:szCs w:val="24"/>
        </w:rPr>
        <w:t xml:space="preserve"> class Transmission extends </w:t>
      </w:r>
      <w:proofErr w:type="spellStart"/>
      <w:r w:rsidRPr="00BA2521">
        <w:rPr>
          <w:rFonts w:ascii="Times New Roman" w:eastAsia="Times New Roman" w:hAnsi="Times New Roman"/>
          <w:sz w:val="24"/>
          <w:szCs w:val="24"/>
        </w:rPr>
        <w:t>ActionBarActivity</w:t>
      </w:r>
      <w:proofErr w:type="spellEnd"/>
      <w:r w:rsidRPr="00BA2521">
        <w:rPr>
          <w:rFonts w:ascii="Times New Roman" w:eastAsia="Times New Roman" w:hAnsi="Times New Roman"/>
          <w:sz w:val="24"/>
          <w:szCs w:val="24"/>
        </w:rPr>
        <w:t xml:space="preserve"> {</w:t>
      </w:r>
    </w:p>
    <w:p w:rsidR="00014FB5" w:rsidRPr="00BA2521" w:rsidRDefault="00014FB5" w:rsidP="00A1358D">
      <w:pPr>
        <w:spacing w:line="354" w:lineRule="auto"/>
        <w:jc w:val="both"/>
        <w:rPr>
          <w:rFonts w:ascii="Times New Roman" w:eastAsia="Times New Roman" w:hAnsi="Times New Roman"/>
          <w:sz w:val="24"/>
          <w:szCs w:val="24"/>
        </w:rPr>
      </w:pPr>
    </w:p>
    <w:p w:rsidR="00A1358D" w:rsidRPr="00BA2521" w:rsidRDefault="008F3397"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w:t>
      </w:r>
      <w:r w:rsidR="00014FB5">
        <w:rPr>
          <w:rFonts w:ascii="Times New Roman" w:eastAsia="Times New Roman" w:hAnsi="Times New Roman"/>
          <w:sz w:val="24"/>
          <w:szCs w:val="24"/>
        </w:rPr>
        <w:t xml:space="preserve"> we are the </w:t>
      </w:r>
      <w:r>
        <w:rPr>
          <w:rFonts w:ascii="Times New Roman" w:eastAsia="Times New Roman" w:hAnsi="Times New Roman"/>
          <w:sz w:val="24"/>
          <w:szCs w:val="24"/>
        </w:rPr>
        <w:t>initialising view objects</w:t>
      </w:r>
      <w:r w:rsidR="00014FB5">
        <w:rPr>
          <w:rFonts w:ascii="Times New Roman" w:eastAsia="Times New Roman" w:hAnsi="Times New Roman"/>
          <w:sz w:val="24"/>
          <w:szCs w:val="24"/>
        </w:rPr>
        <w:t xml:space="preserve"> in this </w:t>
      </w:r>
      <w:proofErr w:type="gramStart"/>
      <w:r w:rsidR="00014FB5">
        <w:rPr>
          <w:rFonts w:ascii="Times New Roman" w:eastAsia="Times New Roman" w:hAnsi="Times New Roman"/>
          <w:sz w:val="24"/>
          <w:szCs w:val="24"/>
        </w:rPr>
        <w:t>part  .</w:t>
      </w:r>
      <w:proofErr w:type="gramEnd"/>
    </w:p>
    <w:p w:rsidR="00A1358D" w:rsidRPr="00014FB5" w:rsidRDefault="00A1358D" w:rsidP="00A1358D">
      <w:pPr>
        <w:spacing w:line="354" w:lineRule="auto"/>
        <w:jc w:val="both"/>
        <w:rPr>
          <w:rFonts w:ascii="Consolas" w:eastAsia="Times New Roman" w:hAnsi="Consolas"/>
          <w:b/>
          <w:sz w:val="24"/>
          <w:szCs w:val="24"/>
        </w:rPr>
      </w:pPr>
      <w:r w:rsidRPr="00014FB5">
        <w:rPr>
          <w:rFonts w:ascii="Times New Roman" w:eastAsia="Times New Roman" w:hAnsi="Times New Roman"/>
          <w:b/>
          <w:sz w:val="24"/>
          <w:szCs w:val="24"/>
        </w:rPr>
        <w:t xml:space="preserve">    </w:t>
      </w:r>
      <w:r w:rsidRPr="00014FB5">
        <w:rPr>
          <w:rFonts w:ascii="Consolas" w:eastAsia="Times New Roman" w:hAnsi="Consolas"/>
          <w:b/>
          <w:sz w:val="24"/>
          <w:szCs w:val="24"/>
        </w:rPr>
        <w:t xml:space="preserve">Button </w:t>
      </w:r>
      <w:proofErr w:type="spellStart"/>
      <w:r w:rsidRPr="00014FB5">
        <w:rPr>
          <w:rFonts w:ascii="Consolas" w:eastAsia="Times New Roman" w:hAnsi="Consolas"/>
          <w:b/>
          <w:sz w:val="24"/>
          <w:szCs w:val="24"/>
        </w:rPr>
        <w:t>btnOn</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btnOff</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btnDis</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btnRight</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btnStop</w:t>
      </w:r>
      <w:proofErr w:type="spellEnd"/>
      <w:r w:rsidRPr="00014FB5">
        <w:rPr>
          <w:rFonts w:ascii="Consolas" w:eastAsia="Times New Roman" w:hAnsi="Consolas"/>
          <w:b/>
          <w:sz w:val="24"/>
          <w:szCs w:val="24"/>
        </w:rPr>
        <w:t>;</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SeekBar</w:t>
      </w:r>
      <w:proofErr w:type="spellEnd"/>
      <w:r w:rsidRPr="00014FB5">
        <w:rPr>
          <w:rFonts w:ascii="Consolas" w:eastAsia="Times New Roman" w:hAnsi="Consolas"/>
          <w:b/>
          <w:sz w:val="24"/>
          <w:szCs w:val="24"/>
        </w:rPr>
        <w:t xml:space="preserve"> brightness;</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TextView</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lumn</w:t>
      </w:r>
      <w:proofErr w:type="spellEnd"/>
      <w:r w:rsidRPr="00014FB5">
        <w:rPr>
          <w:rFonts w:ascii="Consolas" w:eastAsia="Times New Roman" w:hAnsi="Consolas"/>
          <w:b/>
          <w:sz w:val="24"/>
          <w:szCs w:val="24"/>
        </w:rPr>
        <w:t>, value;</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String address = null;</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ProgressDialog</w:t>
      </w:r>
      <w:proofErr w:type="spellEnd"/>
      <w:r w:rsidRPr="00014FB5">
        <w:rPr>
          <w:rFonts w:ascii="Consolas" w:eastAsia="Times New Roman" w:hAnsi="Consolas"/>
          <w:b/>
          <w:sz w:val="24"/>
          <w:szCs w:val="24"/>
        </w:rPr>
        <w:t xml:space="preserve"> progress;</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BluetoothAdapter</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myBluetooth</w:t>
      </w:r>
      <w:proofErr w:type="spellEnd"/>
      <w:r w:rsidRPr="00014FB5">
        <w:rPr>
          <w:rFonts w:ascii="Consolas" w:eastAsia="Times New Roman" w:hAnsi="Consolas"/>
          <w:b/>
          <w:sz w:val="24"/>
          <w:szCs w:val="24"/>
        </w:rPr>
        <w:t xml:space="preserve"> = null;</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BluetoothSocket</w:t>
      </w:r>
      <w:proofErr w:type="spell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btSocket</w:t>
      </w:r>
      <w:proofErr w:type="spellEnd"/>
      <w:r w:rsidRPr="00014FB5">
        <w:rPr>
          <w:rFonts w:ascii="Consolas" w:eastAsia="Times New Roman" w:hAnsi="Consolas"/>
          <w:b/>
          <w:sz w:val="24"/>
          <w:szCs w:val="24"/>
        </w:rPr>
        <w:t xml:space="preserve"> = null;</w:t>
      </w:r>
    </w:p>
    <w:p w:rsidR="00A1358D" w:rsidRPr="00014FB5" w:rsidRDefault="00A1358D" w:rsidP="00A1358D">
      <w:pPr>
        <w:spacing w:line="354" w:lineRule="auto"/>
        <w:jc w:val="both"/>
        <w:rPr>
          <w:rFonts w:ascii="Consolas" w:eastAsia="Times New Roman" w:hAnsi="Consolas"/>
          <w:b/>
          <w:sz w:val="24"/>
          <w:szCs w:val="24"/>
        </w:rPr>
      </w:pPr>
      <w:r w:rsidRPr="00014FB5">
        <w:rPr>
          <w:rFonts w:ascii="Consolas" w:eastAsia="Times New Roman" w:hAnsi="Consolas"/>
          <w:b/>
          <w:sz w:val="24"/>
          <w:szCs w:val="24"/>
        </w:rPr>
        <w:t xml:space="preserve">    </w:t>
      </w:r>
      <w:proofErr w:type="spellStart"/>
      <w:proofErr w:type="gramStart"/>
      <w:r w:rsidRPr="00014FB5">
        <w:rPr>
          <w:rFonts w:ascii="Consolas" w:eastAsia="Times New Roman" w:hAnsi="Consolas"/>
          <w:b/>
          <w:sz w:val="24"/>
          <w:szCs w:val="24"/>
        </w:rPr>
        <w:t>boolean</w:t>
      </w:r>
      <w:proofErr w:type="spellEnd"/>
      <w:proofErr w:type="gramEnd"/>
      <w:r w:rsidRPr="00014FB5">
        <w:rPr>
          <w:rFonts w:ascii="Consolas" w:eastAsia="Times New Roman" w:hAnsi="Consolas"/>
          <w:b/>
          <w:sz w:val="24"/>
          <w:szCs w:val="24"/>
        </w:rPr>
        <w:t xml:space="preserve"> </w:t>
      </w:r>
      <w:proofErr w:type="spellStart"/>
      <w:r w:rsidRPr="00014FB5">
        <w:rPr>
          <w:rFonts w:ascii="Consolas" w:eastAsia="Times New Roman" w:hAnsi="Consolas"/>
          <w:b/>
          <w:sz w:val="24"/>
          <w:szCs w:val="24"/>
        </w:rPr>
        <w:t>isBtConnected</w:t>
      </w:r>
      <w:proofErr w:type="spellEnd"/>
      <w:r w:rsidRPr="00014FB5">
        <w:rPr>
          <w:rFonts w:ascii="Consolas" w:eastAsia="Times New Roman" w:hAnsi="Consolas"/>
          <w:b/>
          <w:sz w:val="24"/>
          <w:szCs w:val="24"/>
        </w:rPr>
        <w:t xml:space="preserve"> = false;</w:t>
      </w:r>
    </w:p>
    <w:p w:rsidR="00A1358D" w:rsidRPr="00BA2521" w:rsidRDefault="00A1358D" w:rsidP="00A1358D">
      <w:pPr>
        <w:spacing w:line="354" w:lineRule="auto"/>
        <w:jc w:val="both"/>
        <w:rPr>
          <w:rFonts w:ascii="Times New Roman" w:eastAsia="Times New Roman" w:hAnsi="Times New Roman"/>
          <w:sz w:val="24"/>
          <w:szCs w:val="24"/>
        </w:rPr>
      </w:pPr>
    </w:p>
    <w:p w:rsidR="00A1358D" w:rsidRPr="00BA2521" w:rsidRDefault="00A1358D" w:rsidP="00A1358D">
      <w:pPr>
        <w:spacing w:line="354" w:lineRule="auto"/>
        <w:jc w:val="both"/>
        <w:rPr>
          <w:rFonts w:ascii="Times New Roman" w:eastAsia="Times New Roman" w:hAnsi="Times New Roman"/>
          <w:sz w:val="24"/>
          <w:szCs w:val="24"/>
        </w:rPr>
      </w:pPr>
      <w:r w:rsidRPr="00BA2521">
        <w:rPr>
          <w:rFonts w:ascii="Times New Roman" w:eastAsia="Times New Roman" w:hAnsi="Times New Roman"/>
          <w:sz w:val="24"/>
          <w:szCs w:val="24"/>
        </w:rPr>
        <w:t xml:space="preserve">    </w:t>
      </w:r>
      <w:proofErr w:type="gramStart"/>
      <w:r w:rsidRPr="00BA2521">
        <w:rPr>
          <w:rFonts w:ascii="Times New Roman" w:eastAsia="Times New Roman" w:hAnsi="Times New Roman"/>
          <w:sz w:val="24"/>
          <w:szCs w:val="24"/>
        </w:rPr>
        <w:t>static</w:t>
      </w:r>
      <w:proofErr w:type="gramEnd"/>
      <w:r w:rsidRPr="00BA2521">
        <w:rPr>
          <w:rFonts w:ascii="Times New Roman" w:eastAsia="Times New Roman" w:hAnsi="Times New Roman"/>
          <w:sz w:val="24"/>
          <w:szCs w:val="24"/>
        </w:rPr>
        <w:t xml:space="preserve"> final UUID </w:t>
      </w:r>
      <w:proofErr w:type="spellStart"/>
      <w:r w:rsidRPr="00BA2521">
        <w:rPr>
          <w:rFonts w:ascii="Times New Roman" w:eastAsia="Times New Roman" w:hAnsi="Times New Roman"/>
          <w:sz w:val="24"/>
          <w:szCs w:val="24"/>
        </w:rPr>
        <w:t>myUUID</w:t>
      </w:r>
      <w:proofErr w:type="spellEnd"/>
      <w:r w:rsidRPr="00BA2521">
        <w:rPr>
          <w:rFonts w:ascii="Times New Roman" w:eastAsia="Times New Roman" w:hAnsi="Times New Roman"/>
          <w:sz w:val="24"/>
          <w:szCs w:val="24"/>
        </w:rPr>
        <w:t xml:space="preserve"> = </w:t>
      </w:r>
      <w:proofErr w:type="spellStart"/>
      <w:r w:rsidRPr="00BA2521">
        <w:rPr>
          <w:rFonts w:ascii="Times New Roman" w:eastAsia="Times New Roman" w:hAnsi="Times New Roman"/>
          <w:sz w:val="24"/>
          <w:szCs w:val="24"/>
        </w:rPr>
        <w:t>UUID.fromString</w:t>
      </w:r>
      <w:proofErr w:type="spellEnd"/>
      <w:r w:rsidRPr="00BA2521">
        <w:rPr>
          <w:rFonts w:ascii="Times New Roman" w:eastAsia="Times New Roman" w:hAnsi="Times New Roman"/>
          <w:sz w:val="24"/>
          <w:szCs w:val="24"/>
        </w:rPr>
        <w:t>("00001101-0000-1000-8000-00805F9B34FB");</w:t>
      </w:r>
    </w:p>
    <w:p w:rsidR="00A1358D" w:rsidRPr="00BA2521" w:rsidRDefault="00A1358D" w:rsidP="00A1358D">
      <w:pPr>
        <w:spacing w:line="354" w:lineRule="auto"/>
        <w:jc w:val="both"/>
        <w:rPr>
          <w:rFonts w:ascii="Times New Roman" w:eastAsia="Times New Roman" w:hAnsi="Times New Roman"/>
          <w:sz w:val="24"/>
          <w:szCs w:val="24"/>
        </w:rPr>
      </w:pPr>
    </w:p>
    <w:p w:rsidR="00A1358D" w:rsidRDefault="00173C29" w:rsidP="00A1358D">
      <w:pPr>
        <w:spacing w:line="354" w:lineRule="auto"/>
        <w:jc w:val="both"/>
        <w:rPr>
          <w:rFonts w:ascii="Times New Roman" w:eastAsia="Times New Roman" w:hAnsi="Times New Roman"/>
          <w:sz w:val="24"/>
        </w:rPr>
      </w:pPr>
      <w:r>
        <w:rPr>
          <w:rFonts w:ascii="Times New Roman" w:eastAsia="Times New Roman" w:hAnsi="Times New Roman"/>
          <w:sz w:val="24"/>
        </w:rPr>
        <w:t xml:space="preserve">    </w:t>
      </w:r>
      <w:r w:rsidR="00014FB5">
        <w:rPr>
          <w:rFonts w:ascii="Times New Roman" w:eastAsia="Times New Roman" w:hAnsi="Times New Roman"/>
          <w:sz w:val="24"/>
        </w:rPr>
        <w:t>// the view objects are getting linked to view objects present in xml layout files</w:t>
      </w:r>
    </w:p>
    <w:p w:rsidR="00014FB5" w:rsidRPr="00BA2521" w:rsidRDefault="00014FB5" w:rsidP="00A1358D">
      <w:pPr>
        <w:spacing w:line="354" w:lineRule="auto"/>
        <w:jc w:val="both"/>
        <w:rPr>
          <w:rFonts w:ascii="Times New Roman" w:eastAsia="Times New Roman" w:hAnsi="Times New Roman"/>
          <w:sz w:val="24"/>
          <w:szCs w:val="24"/>
        </w:rPr>
      </w:pPr>
    </w:p>
    <w:p w:rsidR="00A1358D" w:rsidRPr="00014FB5" w:rsidRDefault="00A1358D" w:rsidP="00A1358D">
      <w:pPr>
        <w:spacing w:line="354" w:lineRule="auto"/>
        <w:jc w:val="both"/>
        <w:rPr>
          <w:rFonts w:ascii="Consolas" w:eastAsia="Times New Roman" w:hAnsi="Consolas" w:cs="Times New Roman"/>
          <w:b/>
          <w:sz w:val="24"/>
          <w:szCs w:val="24"/>
        </w:rPr>
      </w:pPr>
      <w:r w:rsidRPr="00014FB5">
        <w:rPr>
          <w:rFonts w:ascii="Consolas" w:eastAsia="Times New Roman" w:hAnsi="Consolas"/>
          <w:b/>
          <w:sz w:val="24"/>
          <w:szCs w:val="24"/>
        </w:rPr>
        <w:t xml:space="preserve">        </w:t>
      </w:r>
      <w:proofErr w:type="spellStart"/>
      <w:proofErr w:type="gramStart"/>
      <w:r w:rsidRPr="00014FB5">
        <w:rPr>
          <w:rFonts w:ascii="Consolas" w:eastAsia="Times New Roman" w:hAnsi="Consolas" w:cs="Times New Roman"/>
          <w:b/>
          <w:sz w:val="24"/>
          <w:szCs w:val="24"/>
        </w:rPr>
        <w:t>btnOn</w:t>
      </w:r>
      <w:proofErr w:type="spellEnd"/>
      <w:proofErr w:type="gramEnd"/>
      <w:r w:rsidRPr="00014FB5">
        <w:rPr>
          <w:rFonts w:ascii="Consolas" w:eastAsia="Times New Roman" w:hAnsi="Consolas" w:cs="Times New Roman"/>
          <w:b/>
          <w:sz w:val="24"/>
          <w:szCs w:val="24"/>
        </w:rPr>
        <w:t xml:space="preserve"> = (Button)</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(R.id.button2);</w:t>
      </w:r>
    </w:p>
    <w:p w:rsidR="00A1358D" w:rsidRPr="00014FB5" w:rsidRDefault="00A1358D" w:rsidP="00A1358D">
      <w:pPr>
        <w:spacing w:line="354" w:lineRule="auto"/>
        <w:jc w:val="both"/>
        <w:rPr>
          <w:rFonts w:ascii="Consolas" w:eastAsia="Times New Roman" w:hAnsi="Consolas" w:cs="Times New Roman"/>
          <w:b/>
          <w:sz w:val="24"/>
          <w:szCs w:val="24"/>
        </w:rPr>
      </w:pPr>
      <w:r w:rsidRPr="00014FB5">
        <w:rPr>
          <w:rFonts w:ascii="Consolas" w:eastAsia="Times New Roman" w:hAnsi="Consolas" w:cs="Times New Roman"/>
          <w:b/>
          <w:sz w:val="24"/>
          <w:szCs w:val="24"/>
        </w:rPr>
        <w:t xml:space="preserve">        </w:t>
      </w:r>
      <w:proofErr w:type="spellStart"/>
      <w:proofErr w:type="gramStart"/>
      <w:r w:rsidRPr="00014FB5">
        <w:rPr>
          <w:rFonts w:ascii="Consolas" w:eastAsia="Times New Roman" w:hAnsi="Consolas" w:cs="Times New Roman"/>
          <w:b/>
          <w:sz w:val="24"/>
          <w:szCs w:val="24"/>
        </w:rPr>
        <w:t>btnOff</w:t>
      </w:r>
      <w:proofErr w:type="spellEnd"/>
      <w:proofErr w:type="gramEnd"/>
      <w:r w:rsidRPr="00014FB5">
        <w:rPr>
          <w:rFonts w:ascii="Consolas" w:eastAsia="Times New Roman" w:hAnsi="Consolas" w:cs="Times New Roman"/>
          <w:b/>
          <w:sz w:val="24"/>
          <w:szCs w:val="24"/>
        </w:rPr>
        <w:t xml:space="preserve"> = (Button)</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(R.id.button3);</w:t>
      </w:r>
    </w:p>
    <w:p w:rsidR="00A1358D" w:rsidRPr="00014FB5" w:rsidRDefault="00A1358D" w:rsidP="00A1358D">
      <w:pPr>
        <w:spacing w:line="354" w:lineRule="auto"/>
        <w:jc w:val="both"/>
        <w:rPr>
          <w:rFonts w:ascii="Consolas" w:eastAsia="Times New Roman" w:hAnsi="Consolas" w:cs="Times New Roman"/>
          <w:b/>
          <w:sz w:val="24"/>
          <w:szCs w:val="24"/>
        </w:rPr>
      </w:pPr>
      <w:r w:rsidRPr="00014FB5">
        <w:rPr>
          <w:rFonts w:ascii="Consolas" w:eastAsia="Times New Roman" w:hAnsi="Consolas" w:cs="Times New Roman"/>
          <w:b/>
          <w:sz w:val="24"/>
          <w:szCs w:val="24"/>
        </w:rPr>
        <w:t xml:space="preserve">        </w:t>
      </w:r>
      <w:proofErr w:type="spellStart"/>
      <w:proofErr w:type="gramStart"/>
      <w:r w:rsidRPr="00014FB5">
        <w:rPr>
          <w:rFonts w:ascii="Consolas" w:eastAsia="Times New Roman" w:hAnsi="Consolas" w:cs="Times New Roman"/>
          <w:b/>
          <w:sz w:val="24"/>
          <w:szCs w:val="24"/>
        </w:rPr>
        <w:t>btnDis</w:t>
      </w:r>
      <w:proofErr w:type="spellEnd"/>
      <w:proofErr w:type="gramEnd"/>
      <w:r w:rsidRPr="00014FB5">
        <w:rPr>
          <w:rFonts w:ascii="Consolas" w:eastAsia="Times New Roman" w:hAnsi="Consolas" w:cs="Times New Roman"/>
          <w:b/>
          <w:sz w:val="24"/>
          <w:szCs w:val="24"/>
        </w:rPr>
        <w:t xml:space="preserve"> = (Button)</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(R.id.button4);</w:t>
      </w:r>
    </w:p>
    <w:p w:rsidR="00A1358D" w:rsidRPr="00014FB5" w:rsidRDefault="00A1358D" w:rsidP="00A1358D">
      <w:pPr>
        <w:spacing w:line="354" w:lineRule="auto"/>
        <w:jc w:val="both"/>
        <w:rPr>
          <w:rFonts w:ascii="Consolas" w:eastAsia="Times New Roman" w:hAnsi="Consolas" w:cs="Times New Roman"/>
          <w:b/>
          <w:sz w:val="24"/>
          <w:szCs w:val="24"/>
        </w:rPr>
      </w:pPr>
      <w:r w:rsidRPr="00014FB5">
        <w:rPr>
          <w:rFonts w:ascii="Consolas" w:eastAsia="Times New Roman" w:hAnsi="Consolas" w:cs="Times New Roman"/>
          <w:b/>
          <w:sz w:val="24"/>
          <w:szCs w:val="24"/>
        </w:rPr>
        <w:t xml:space="preserve">        </w:t>
      </w:r>
      <w:proofErr w:type="spellStart"/>
      <w:proofErr w:type="gramStart"/>
      <w:r w:rsidRPr="00014FB5">
        <w:rPr>
          <w:rFonts w:ascii="Consolas" w:eastAsia="Times New Roman" w:hAnsi="Consolas" w:cs="Times New Roman"/>
          <w:b/>
          <w:sz w:val="24"/>
          <w:szCs w:val="24"/>
        </w:rPr>
        <w:t>btnRight</w:t>
      </w:r>
      <w:proofErr w:type="spellEnd"/>
      <w:proofErr w:type="gramEnd"/>
      <w:r w:rsidRPr="00014FB5">
        <w:rPr>
          <w:rFonts w:ascii="Consolas" w:eastAsia="Times New Roman" w:hAnsi="Consolas" w:cs="Times New Roman"/>
          <w:b/>
          <w:sz w:val="24"/>
          <w:szCs w:val="24"/>
        </w:rPr>
        <w:t xml:space="preserve"> = (Button)</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(R.id.button5);</w:t>
      </w:r>
    </w:p>
    <w:p w:rsidR="00A1358D" w:rsidRPr="00014FB5" w:rsidRDefault="00A1358D" w:rsidP="00A1358D">
      <w:pPr>
        <w:spacing w:line="354" w:lineRule="auto"/>
        <w:jc w:val="both"/>
        <w:rPr>
          <w:rFonts w:ascii="Consolas" w:eastAsia="Times New Roman" w:hAnsi="Consolas" w:cs="Times New Roman"/>
          <w:b/>
          <w:sz w:val="24"/>
          <w:szCs w:val="24"/>
        </w:rPr>
      </w:pPr>
      <w:r w:rsidRPr="00014FB5">
        <w:rPr>
          <w:rFonts w:ascii="Consolas" w:eastAsia="Times New Roman" w:hAnsi="Consolas" w:cs="Times New Roman"/>
          <w:b/>
          <w:sz w:val="24"/>
          <w:szCs w:val="24"/>
        </w:rPr>
        <w:t xml:space="preserve">        </w:t>
      </w:r>
      <w:proofErr w:type="spellStart"/>
      <w:proofErr w:type="gramStart"/>
      <w:r w:rsidRPr="00014FB5">
        <w:rPr>
          <w:rFonts w:ascii="Consolas" w:eastAsia="Times New Roman" w:hAnsi="Consolas" w:cs="Times New Roman"/>
          <w:b/>
          <w:sz w:val="24"/>
          <w:szCs w:val="24"/>
        </w:rPr>
        <w:t>btnStop</w:t>
      </w:r>
      <w:proofErr w:type="spellEnd"/>
      <w:proofErr w:type="gramEnd"/>
      <w:r w:rsidRPr="00014FB5">
        <w:rPr>
          <w:rFonts w:ascii="Consolas" w:eastAsia="Times New Roman" w:hAnsi="Consolas" w:cs="Times New Roman"/>
          <w:b/>
          <w:sz w:val="24"/>
          <w:szCs w:val="24"/>
        </w:rPr>
        <w:t xml:space="preserve"> = (Button)</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(R.id.button6);</w:t>
      </w:r>
    </w:p>
    <w:p w:rsidR="00A1358D" w:rsidRPr="00014FB5" w:rsidRDefault="00A1358D" w:rsidP="00A1358D">
      <w:pPr>
        <w:spacing w:line="354" w:lineRule="auto"/>
        <w:jc w:val="both"/>
        <w:rPr>
          <w:rFonts w:ascii="Consolas" w:eastAsia="Times New Roman" w:hAnsi="Consolas" w:cs="Times New Roman"/>
          <w:b/>
          <w:sz w:val="24"/>
          <w:szCs w:val="24"/>
        </w:rPr>
      </w:pPr>
      <w:r w:rsidRPr="00014FB5">
        <w:rPr>
          <w:rFonts w:ascii="Consolas" w:eastAsia="Times New Roman" w:hAnsi="Consolas" w:cs="Times New Roman"/>
          <w:b/>
          <w:sz w:val="24"/>
          <w:szCs w:val="24"/>
        </w:rPr>
        <w:t xml:space="preserve">        </w:t>
      </w:r>
      <w:proofErr w:type="gramStart"/>
      <w:r w:rsidRPr="00014FB5">
        <w:rPr>
          <w:rFonts w:ascii="Consolas" w:eastAsia="Times New Roman" w:hAnsi="Consolas" w:cs="Times New Roman"/>
          <w:b/>
          <w:sz w:val="24"/>
          <w:szCs w:val="24"/>
        </w:rPr>
        <w:t>brightness</w:t>
      </w:r>
      <w:proofErr w:type="gramEnd"/>
      <w:r w:rsidRPr="00014FB5">
        <w:rPr>
          <w:rFonts w:ascii="Consolas" w:eastAsia="Times New Roman" w:hAnsi="Consolas" w:cs="Times New Roman"/>
          <w:b/>
          <w:sz w:val="24"/>
          <w:szCs w:val="24"/>
        </w:rPr>
        <w:t xml:space="preserve"> = (</w:t>
      </w:r>
      <w:proofErr w:type="spellStart"/>
      <w:r w:rsidRPr="00014FB5">
        <w:rPr>
          <w:rFonts w:ascii="Consolas" w:eastAsia="Times New Roman" w:hAnsi="Consolas" w:cs="Times New Roman"/>
          <w:b/>
          <w:sz w:val="24"/>
          <w:szCs w:val="24"/>
        </w:rPr>
        <w:t>SeekBar</w:t>
      </w:r>
      <w:proofErr w:type="spellEnd"/>
      <w:r w:rsidRPr="00014FB5">
        <w:rPr>
          <w:rFonts w:ascii="Consolas" w:eastAsia="Times New Roman" w:hAnsi="Consolas" w:cs="Times New Roman"/>
          <w:b/>
          <w:sz w:val="24"/>
          <w:szCs w:val="24"/>
        </w:rPr>
        <w:t>)</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w:t>
      </w:r>
      <w:proofErr w:type="spellStart"/>
      <w:r w:rsidRPr="00014FB5">
        <w:rPr>
          <w:rFonts w:ascii="Consolas" w:eastAsia="Times New Roman" w:hAnsi="Consolas" w:cs="Times New Roman"/>
          <w:b/>
          <w:sz w:val="24"/>
          <w:szCs w:val="24"/>
        </w:rPr>
        <w:t>R.id.seekBar</w:t>
      </w:r>
      <w:proofErr w:type="spellEnd"/>
      <w:r w:rsidRPr="00014FB5">
        <w:rPr>
          <w:rFonts w:ascii="Consolas" w:eastAsia="Times New Roman" w:hAnsi="Consolas" w:cs="Times New Roman"/>
          <w:b/>
          <w:sz w:val="24"/>
          <w:szCs w:val="24"/>
        </w:rPr>
        <w:t>);</w:t>
      </w:r>
    </w:p>
    <w:p w:rsidR="00A1358D" w:rsidRPr="00014FB5" w:rsidRDefault="00A1358D" w:rsidP="00014FB5">
      <w:pPr>
        <w:tabs>
          <w:tab w:val="left" w:pos="5370"/>
        </w:tabs>
        <w:spacing w:line="354" w:lineRule="auto"/>
        <w:jc w:val="both"/>
        <w:rPr>
          <w:rFonts w:ascii="Consolas" w:eastAsia="Times New Roman" w:hAnsi="Consolas" w:cs="Times New Roman"/>
          <w:b/>
          <w:sz w:val="24"/>
          <w:szCs w:val="24"/>
        </w:rPr>
      </w:pPr>
      <w:r w:rsidRPr="00014FB5">
        <w:rPr>
          <w:rFonts w:ascii="Consolas" w:eastAsia="Times New Roman" w:hAnsi="Consolas" w:cs="Times New Roman"/>
          <w:b/>
          <w:sz w:val="24"/>
          <w:szCs w:val="24"/>
        </w:rPr>
        <w:t xml:space="preserve">        </w:t>
      </w:r>
      <w:proofErr w:type="spellStart"/>
      <w:proofErr w:type="gramStart"/>
      <w:r w:rsidRPr="00014FB5">
        <w:rPr>
          <w:rFonts w:ascii="Consolas" w:eastAsia="Times New Roman" w:hAnsi="Consolas" w:cs="Times New Roman"/>
          <w:b/>
          <w:sz w:val="24"/>
          <w:szCs w:val="24"/>
        </w:rPr>
        <w:t>lumn</w:t>
      </w:r>
      <w:proofErr w:type="spellEnd"/>
      <w:proofErr w:type="gramEnd"/>
      <w:r w:rsidRPr="00014FB5">
        <w:rPr>
          <w:rFonts w:ascii="Consolas" w:eastAsia="Times New Roman" w:hAnsi="Consolas" w:cs="Times New Roman"/>
          <w:b/>
          <w:sz w:val="24"/>
          <w:szCs w:val="24"/>
        </w:rPr>
        <w:t xml:space="preserve"> = (</w:t>
      </w:r>
      <w:proofErr w:type="spellStart"/>
      <w:r w:rsidRPr="00014FB5">
        <w:rPr>
          <w:rFonts w:ascii="Consolas" w:eastAsia="Times New Roman" w:hAnsi="Consolas" w:cs="Times New Roman"/>
          <w:b/>
          <w:sz w:val="24"/>
          <w:szCs w:val="24"/>
        </w:rPr>
        <w:t>TextView</w:t>
      </w:r>
      <w:proofErr w:type="spellEnd"/>
      <w:r w:rsidRPr="00014FB5">
        <w:rPr>
          <w:rFonts w:ascii="Consolas" w:eastAsia="Times New Roman" w:hAnsi="Consolas" w:cs="Times New Roman"/>
          <w:b/>
          <w:sz w:val="24"/>
          <w:szCs w:val="24"/>
        </w:rPr>
        <w:t>)</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w:t>
      </w:r>
      <w:proofErr w:type="spellStart"/>
      <w:r w:rsidRPr="00014FB5">
        <w:rPr>
          <w:rFonts w:ascii="Consolas" w:eastAsia="Times New Roman" w:hAnsi="Consolas" w:cs="Times New Roman"/>
          <w:b/>
          <w:sz w:val="24"/>
          <w:szCs w:val="24"/>
        </w:rPr>
        <w:t>R.id.lumn</w:t>
      </w:r>
      <w:proofErr w:type="spellEnd"/>
      <w:r w:rsidRPr="00014FB5">
        <w:rPr>
          <w:rFonts w:ascii="Consolas" w:eastAsia="Times New Roman" w:hAnsi="Consolas" w:cs="Times New Roman"/>
          <w:b/>
          <w:sz w:val="24"/>
          <w:szCs w:val="24"/>
        </w:rPr>
        <w:t>);</w:t>
      </w:r>
      <w:r w:rsidR="00014FB5" w:rsidRPr="00014FB5">
        <w:rPr>
          <w:rFonts w:ascii="Consolas" w:eastAsia="Times New Roman" w:hAnsi="Consolas" w:cs="Times New Roman"/>
          <w:b/>
          <w:sz w:val="24"/>
          <w:szCs w:val="24"/>
        </w:rPr>
        <w:tab/>
      </w:r>
    </w:p>
    <w:p w:rsidR="00A1358D" w:rsidRPr="00014FB5" w:rsidRDefault="00A1358D" w:rsidP="00A1358D">
      <w:pPr>
        <w:spacing w:line="354" w:lineRule="auto"/>
        <w:jc w:val="both"/>
        <w:rPr>
          <w:rFonts w:ascii="Times New Roman" w:eastAsia="Times New Roman" w:hAnsi="Times New Roman" w:cs="Times New Roman"/>
          <w:b/>
          <w:sz w:val="24"/>
          <w:szCs w:val="24"/>
        </w:rPr>
      </w:pPr>
      <w:r w:rsidRPr="00014FB5">
        <w:rPr>
          <w:rFonts w:ascii="Consolas" w:eastAsia="Times New Roman" w:hAnsi="Consolas" w:cs="Times New Roman"/>
          <w:b/>
          <w:sz w:val="24"/>
          <w:szCs w:val="24"/>
        </w:rPr>
        <w:t xml:space="preserve">        </w:t>
      </w:r>
      <w:proofErr w:type="gramStart"/>
      <w:r w:rsidRPr="00014FB5">
        <w:rPr>
          <w:rFonts w:ascii="Consolas" w:eastAsia="Times New Roman" w:hAnsi="Consolas" w:cs="Times New Roman"/>
          <w:b/>
          <w:sz w:val="24"/>
          <w:szCs w:val="24"/>
        </w:rPr>
        <w:t>value</w:t>
      </w:r>
      <w:proofErr w:type="gramEnd"/>
      <w:r w:rsidRPr="00014FB5">
        <w:rPr>
          <w:rFonts w:ascii="Consolas" w:eastAsia="Times New Roman" w:hAnsi="Consolas" w:cs="Times New Roman"/>
          <w:b/>
          <w:sz w:val="24"/>
          <w:szCs w:val="24"/>
        </w:rPr>
        <w:t xml:space="preserve"> = (</w:t>
      </w:r>
      <w:proofErr w:type="spellStart"/>
      <w:r w:rsidRPr="00014FB5">
        <w:rPr>
          <w:rFonts w:ascii="Consolas" w:eastAsia="Times New Roman" w:hAnsi="Consolas" w:cs="Times New Roman"/>
          <w:b/>
          <w:sz w:val="24"/>
          <w:szCs w:val="24"/>
        </w:rPr>
        <w:t>TextView</w:t>
      </w:r>
      <w:proofErr w:type="spellEnd"/>
      <w:r w:rsidRPr="00014FB5">
        <w:rPr>
          <w:rFonts w:ascii="Consolas" w:eastAsia="Times New Roman" w:hAnsi="Consolas" w:cs="Times New Roman"/>
          <w:b/>
          <w:sz w:val="24"/>
          <w:szCs w:val="24"/>
        </w:rPr>
        <w:t xml:space="preserve">) </w:t>
      </w:r>
      <w:proofErr w:type="spellStart"/>
      <w:r w:rsidRPr="00014FB5">
        <w:rPr>
          <w:rFonts w:ascii="Consolas" w:eastAsia="Times New Roman" w:hAnsi="Consolas" w:cs="Times New Roman"/>
          <w:b/>
          <w:sz w:val="24"/>
          <w:szCs w:val="24"/>
        </w:rPr>
        <w:t>findViewById</w:t>
      </w:r>
      <w:proofErr w:type="spellEnd"/>
      <w:r w:rsidRPr="00014FB5">
        <w:rPr>
          <w:rFonts w:ascii="Consolas" w:eastAsia="Times New Roman" w:hAnsi="Consolas" w:cs="Times New Roman"/>
          <w:b/>
          <w:sz w:val="24"/>
          <w:szCs w:val="24"/>
        </w:rPr>
        <w:t>(R.id.textView4</w:t>
      </w:r>
      <w:r w:rsidRPr="00014FB5">
        <w:rPr>
          <w:rFonts w:ascii="Times New Roman" w:eastAsia="Times New Roman" w:hAnsi="Times New Roman" w:cs="Times New Roman"/>
          <w:b/>
          <w:sz w:val="24"/>
          <w:szCs w:val="24"/>
        </w:rPr>
        <w:t>);</w:t>
      </w:r>
    </w:p>
    <w:p w:rsidR="00A1358D" w:rsidRPr="00BA2521" w:rsidRDefault="00727A7C"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26</w:t>
      </w:r>
    </w:p>
    <w:p w:rsidR="00A1358D" w:rsidRPr="00BA2521" w:rsidRDefault="00A1358D" w:rsidP="00A1358D">
      <w:pPr>
        <w:spacing w:line="354" w:lineRule="auto"/>
        <w:jc w:val="both"/>
        <w:rPr>
          <w:rFonts w:ascii="Times New Roman" w:eastAsia="Times New Roman" w:hAnsi="Times New Roman"/>
          <w:sz w:val="24"/>
          <w:szCs w:val="24"/>
        </w:rPr>
      </w:pPr>
      <w:r w:rsidRPr="00BA2521">
        <w:rPr>
          <w:rFonts w:ascii="Times New Roman" w:eastAsia="Times New Roman" w:hAnsi="Times New Roman"/>
          <w:sz w:val="24"/>
          <w:szCs w:val="24"/>
        </w:rPr>
        <w:t xml:space="preserve">        </w:t>
      </w:r>
      <w:proofErr w:type="gramStart"/>
      <w:r w:rsidRPr="00BA2521">
        <w:rPr>
          <w:rFonts w:ascii="Times New Roman" w:eastAsia="Times New Roman" w:hAnsi="Times New Roman"/>
          <w:sz w:val="24"/>
          <w:szCs w:val="24"/>
        </w:rPr>
        <w:t>new</w:t>
      </w:r>
      <w:proofErr w:type="gramEnd"/>
      <w:r w:rsidRPr="00BA2521">
        <w:rPr>
          <w:rFonts w:ascii="Times New Roman" w:eastAsia="Times New Roman" w:hAnsi="Times New Roman"/>
          <w:sz w:val="24"/>
          <w:szCs w:val="24"/>
        </w:rPr>
        <w:t xml:space="preserve"> </w:t>
      </w:r>
      <w:proofErr w:type="spellStart"/>
      <w:r w:rsidRPr="00BA2521">
        <w:rPr>
          <w:rFonts w:ascii="Times New Roman" w:eastAsia="Times New Roman" w:hAnsi="Times New Roman"/>
          <w:sz w:val="24"/>
          <w:szCs w:val="24"/>
        </w:rPr>
        <w:t>ConnectBT</w:t>
      </w:r>
      <w:proofErr w:type="spellEnd"/>
      <w:r w:rsidRPr="00BA2521">
        <w:rPr>
          <w:rFonts w:ascii="Times New Roman" w:eastAsia="Times New Roman" w:hAnsi="Times New Roman"/>
          <w:sz w:val="24"/>
          <w:szCs w:val="24"/>
        </w:rPr>
        <w:t>().execute();</w:t>
      </w:r>
    </w:p>
    <w:p w:rsidR="00A1358D" w:rsidRPr="00BA2521" w:rsidRDefault="00A1358D" w:rsidP="00A1358D">
      <w:pPr>
        <w:spacing w:line="354" w:lineRule="auto"/>
        <w:jc w:val="both"/>
        <w:rPr>
          <w:rFonts w:ascii="Times New Roman" w:eastAsia="Times New Roman" w:hAnsi="Times New Roman"/>
          <w:sz w:val="24"/>
          <w:szCs w:val="24"/>
        </w:rPr>
      </w:pPr>
    </w:p>
    <w:p w:rsidR="00173C29" w:rsidRDefault="008B4C4F"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173C29">
        <w:rPr>
          <w:rFonts w:ascii="Times New Roman" w:eastAsia="Times New Roman" w:hAnsi="Times New Roman"/>
          <w:sz w:val="24"/>
          <w:szCs w:val="24"/>
        </w:rPr>
        <w:t>//</w:t>
      </w:r>
      <w:r>
        <w:rPr>
          <w:rFonts w:ascii="Times New Roman" w:eastAsia="Times New Roman" w:hAnsi="Times New Roman"/>
          <w:sz w:val="24"/>
          <w:szCs w:val="24"/>
        </w:rPr>
        <w:t xml:space="preserve"> </w:t>
      </w:r>
      <w:r w:rsidR="00173C29">
        <w:rPr>
          <w:rFonts w:ascii="Times New Roman" w:eastAsia="Times New Roman" w:hAnsi="Times New Roman"/>
          <w:sz w:val="24"/>
          <w:szCs w:val="24"/>
        </w:rPr>
        <w:t xml:space="preserve">the </w:t>
      </w:r>
      <w:proofErr w:type="spellStart"/>
      <w:r w:rsidR="00173C29">
        <w:rPr>
          <w:rFonts w:ascii="Times New Roman" w:eastAsia="Times New Roman" w:hAnsi="Times New Roman"/>
          <w:sz w:val="24"/>
          <w:szCs w:val="24"/>
        </w:rPr>
        <w:t>onclick</w:t>
      </w:r>
      <w:proofErr w:type="spellEnd"/>
      <w:r w:rsidR="00173C29">
        <w:rPr>
          <w:rFonts w:ascii="Times New Roman" w:eastAsia="Times New Roman" w:hAnsi="Times New Roman"/>
          <w:sz w:val="24"/>
          <w:szCs w:val="24"/>
        </w:rPr>
        <w:t xml:space="preserve"> listener listens to an </w:t>
      </w:r>
      <w:proofErr w:type="gramStart"/>
      <w:r w:rsidR="00173C29">
        <w:rPr>
          <w:rFonts w:ascii="Times New Roman" w:eastAsia="Times New Roman" w:hAnsi="Times New Roman"/>
          <w:sz w:val="24"/>
          <w:szCs w:val="24"/>
        </w:rPr>
        <w:t>event .</w:t>
      </w:r>
      <w:proofErr w:type="gramEnd"/>
      <w:r w:rsidR="00173C29">
        <w:rPr>
          <w:rFonts w:ascii="Times New Roman" w:eastAsia="Times New Roman" w:hAnsi="Times New Roman"/>
          <w:sz w:val="24"/>
          <w:szCs w:val="24"/>
        </w:rPr>
        <w:t xml:space="preserve"> </w:t>
      </w:r>
      <w:proofErr w:type="gramStart"/>
      <w:r w:rsidR="00173C29">
        <w:rPr>
          <w:rFonts w:ascii="Times New Roman" w:eastAsia="Times New Roman" w:hAnsi="Times New Roman"/>
          <w:sz w:val="24"/>
          <w:szCs w:val="24"/>
        </w:rPr>
        <w:t>when</w:t>
      </w:r>
      <w:proofErr w:type="gramEnd"/>
      <w:r w:rsidR="00173C29">
        <w:rPr>
          <w:rFonts w:ascii="Times New Roman" w:eastAsia="Times New Roman" w:hAnsi="Times New Roman"/>
          <w:sz w:val="24"/>
          <w:szCs w:val="24"/>
        </w:rPr>
        <w:t xml:space="preserve"> the right button is pressed it calls the right function which rotates the servomotor in the right direction</w:t>
      </w:r>
      <w:r>
        <w:rPr>
          <w:rFonts w:ascii="Times New Roman" w:eastAsia="Times New Roman" w:hAnsi="Times New Roman"/>
          <w:sz w:val="24"/>
          <w:szCs w:val="24"/>
        </w:rPr>
        <w:t xml:space="preserve">   </w:t>
      </w:r>
    </w:p>
    <w:p w:rsidR="008B4C4F" w:rsidRDefault="008B4C4F"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014FB5">
        <w:rPr>
          <w:rFonts w:ascii="Times New Roman" w:eastAsia="Times New Roman" w:hAnsi="Times New Roman"/>
          <w:sz w:val="24"/>
          <w:szCs w:val="24"/>
        </w:rPr>
        <w:t xml:space="preserve">                              </w:t>
      </w:r>
      <w:r w:rsidR="00A1358D" w:rsidRPr="00BA2521">
        <w:rPr>
          <w:rFonts w:ascii="Times New Roman" w:eastAsia="Times New Roman" w:hAnsi="Times New Roman"/>
          <w:sz w:val="24"/>
          <w:szCs w:val="24"/>
        </w:rPr>
        <w:t xml:space="preserve">    </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spellStart"/>
      <w:proofErr w:type="gramStart"/>
      <w:r w:rsidRPr="00173C29">
        <w:rPr>
          <w:rFonts w:ascii="Consolas" w:eastAsia="Times New Roman" w:hAnsi="Consolas"/>
          <w:b/>
          <w:sz w:val="24"/>
          <w:szCs w:val="24"/>
        </w:rPr>
        <w:t>btnRight.setOnClickListener</w:t>
      </w:r>
      <w:proofErr w:type="spellEnd"/>
      <w:r w:rsidRPr="00173C29">
        <w:rPr>
          <w:rFonts w:ascii="Consolas" w:eastAsia="Times New Roman" w:hAnsi="Consolas"/>
          <w:b/>
          <w:sz w:val="24"/>
          <w:szCs w:val="24"/>
        </w:rPr>
        <w:t>(</w:t>
      </w:r>
      <w:proofErr w:type="gramEnd"/>
      <w:r w:rsidRPr="00173C29">
        <w:rPr>
          <w:rFonts w:ascii="Consolas" w:eastAsia="Times New Roman" w:hAnsi="Consolas"/>
          <w:b/>
          <w:sz w:val="24"/>
          <w:szCs w:val="24"/>
        </w:rPr>
        <w:t xml:space="preserve">new </w:t>
      </w:r>
      <w:proofErr w:type="spellStart"/>
      <w:r w:rsidRPr="00173C29">
        <w:rPr>
          <w:rFonts w:ascii="Consolas" w:eastAsia="Times New Roman" w:hAnsi="Consolas"/>
          <w:b/>
          <w:sz w:val="24"/>
          <w:szCs w:val="24"/>
        </w:rPr>
        <w:t>View.OnClickListener</w:t>
      </w:r>
      <w:proofErr w:type="spellEnd"/>
      <w:r w:rsidRPr="00173C29">
        <w:rPr>
          <w:rFonts w:ascii="Consolas" w:eastAsia="Times New Roman" w:hAnsi="Consolas"/>
          <w:b/>
          <w:sz w:val="24"/>
          <w:szCs w:val="24"/>
        </w:rPr>
        <w:t>() {</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@Override</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gramStart"/>
      <w:r w:rsidRPr="00173C29">
        <w:rPr>
          <w:rFonts w:ascii="Consolas" w:eastAsia="Times New Roman" w:hAnsi="Consolas"/>
          <w:b/>
          <w:sz w:val="24"/>
          <w:szCs w:val="24"/>
        </w:rPr>
        <w:t>public</w:t>
      </w:r>
      <w:proofErr w:type="gramEnd"/>
      <w:r w:rsidRPr="00173C29">
        <w:rPr>
          <w:rFonts w:ascii="Consolas" w:eastAsia="Times New Roman" w:hAnsi="Consolas"/>
          <w:b/>
          <w:sz w:val="24"/>
          <w:szCs w:val="24"/>
        </w:rPr>
        <w:t xml:space="preserve"> void </w:t>
      </w:r>
      <w:proofErr w:type="spellStart"/>
      <w:r w:rsidRPr="00173C29">
        <w:rPr>
          <w:rFonts w:ascii="Consolas" w:eastAsia="Times New Roman" w:hAnsi="Consolas"/>
          <w:b/>
          <w:sz w:val="24"/>
          <w:szCs w:val="24"/>
        </w:rPr>
        <w:t>onClick</w:t>
      </w:r>
      <w:proofErr w:type="spellEnd"/>
      <w:r w:rsidRPr="00173C29">
        <w:rPr>
          <w:rFonts w:ascii="Consolas" w:eastAsia="Times New Roman" w:hAnsi="Consolas"/>
          <w:b/>
          <w:sz w:val="24"/>
          <w:szCs w:val="24"/>
        </w:rPr>
        <w:t>(View view) {</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gramStart"/>
      <w:r w:rsidRPr="00173C29">
        <w:rPr>
          <w:rFonts w:ascii="Consolas" w:eastAsia="Times New Roman" w:hAnsi="Consolas"/>
          <w:b/>
          <w:sz w:val="24"/>
          <w:szCs w:val="24"/>
        </w:rPr>
        <w:t>right(</w:t>
      </w:r>
      <w:proofErr w:type="gramEnd"/>
      <w:r w:rsidRPr="00173C29">
        <w:rPr>
          <w:rFonts w:ascii="Consolas" w:eastAsia="Times New Roman" w:hAnsi="Consolas"/>
          <w:b/>
          <w:sz w:val="24"/>
          <w:szCs w:val="24"/>
        </w:rPr>
        <w:t>);</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
    <w:p w:rsidR="00A1358D"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
    <w:p w:rsidR="00173C29" w:rsidRPr="00173C29" w:rsidRDefault="00173C29" w:rsidP="00A1358D">
      <w:pPr>
        <w:spacing w:line="354" w:lineRule="auto"/>
        <w:jc w:val="both"/>
        <w:rPr>
          <w:rFonts w:ascii="Consolas" w:eastAsia="Times New Roman" w:hAnsi="Consolas"/>
          <w:b/>
          <w:sz w:val="24"/>
          <w:szCs w:val="24"/>
        </w:rPr>
      </w:pPr>
    </w:p>
    <w:p w:rsidR="00173C29" w:rsidRDefault="00173C29" w:rsidP="00173C29">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 the </w:t>
      </w:r>
      <w:proofErr w:type="spellStart"/>
      <w:r>
        <w:rPr>
          <w:rFonts w:ascii="Times New Roman" w:eastAsia="Times New Roman" w:hAnsi="Times New Roman"/>
          <w:sz w:val="24"/>
          <w:szCs w:val="24"/>
        </w:rPr>
        <w:t>onclick</w:t>
      </w:r>
      <w:proofErr w:type="spellEnd"/>
      <w:r>
        <w:rPr>
          <w:rFonts w:ascii="Times New Roman" w:eastAsia="Times New Roman" w:hAnsi="Times New Roman"/>
          <w:sz w:val="24"/>
          <w:szCs w:val="24"/>
        </w:rPr>
        <w:t xml:space="preserve"> listener listens to an </w:t>
      </w:r>
      <w:proofErr w:type="gramStart"/>
      <w:r>
        <w:rPr>
          <w:rFonts w:ascii="Times New Roman" w:eastAsia="Times New Roman" w:hAnsi="Times New Roman"/>
          <w:sz w:val="24"/>
          <w:szCs w:val="24"/>
        </w:rPr>
        <w:t>event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when</w:t>
      </w:r>
      <w:proofErr w:type="gramEnd"/>
      <w:r>
        <w:rPr>
          <w:rFonts w:ascii="Times New Roman" w:eastAsia="Times New Roman" w:hAnsi="Times New Roman"/>
          <w:sz w:val="24"/>
          <w:szCs w:val="24"/>
        </w:rPr>
        <w:t xml:space="preserve"> the left button is pressed it calls the right function which rotates the servomotor in the left direction   </w:t>
      </w:r>
    </w:p>
    <w:p w:rsidR="00173C29" w:rsidRDefault="00173C29" w:rsidP="00A1358D">
      <w:pPr>
        <w:spacing w:line="354" w:lineRule="auto"/>
        <w:jc w:val="both"/>
        <w:rPr>
          <w:rFonts w:ascii="Times New Roman" w:eastAsia="Times New Roman" w:hAnsi="Times New Roman"/>
          <w:sz w:val="24"/>
          <w:szCs w:val="24"/>
        </w:rPr>
      </w:pPr>
    </w:p>
    <w:p w:rsidR="00173C29" w:rsidRPr="00173C29" w:rsidRDefault="00173C29" w:rsidP="00173C29">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spellStart"/>
      <w:proofErr w:type="gramStart"/>
      <w:r w:rsidRPr="00173C29">
        <w:rPr>
          <w:rFonts w:ascii="Consolas" w:eastAsia="Times New Roman" w:hAnsi="Consolas"/>
          <w:b/>
          <w:sz w:val="24"/>
          <w:szCs w:val="24"/>
        </w:rPr>
        <w:t>btnLeft.setOnClickListener</w:t>
      </w:r>
      <w:proofErr w:type="spellEnd"/>
      <w:r w:rsidRPr="00173C29">
        <w:rPr>
          <w:rFonts w:ascii="Consolas" w:eastAsia="Times New Roman" w:hAnsi="Consolas"/>
          <w:b/>
          <w:sz w:val="24"/>
          <w:szCs w:val="24"/>
        </w:rPr>
        <w:t>(</w:t>
      </w:r>
      <w:proofErr w:type="gramEnd"/>
      <w:r w:rsidRPr="00173C29">
        <w:rPr>
          <w:rFonts w:ascii="Consolas" w:eastAsia="Times New Roman" w:hAnsi="Consolas"/>
          <w:b/>
          <w:sz w:val="24"/>
          <w:szCs w:val="24"/>
        </w:rPr>
        <w:t xml:space="preserve">new </w:t>
      </w:r>
      <w:proofErr w:type="spellStart"/>
      <w:r w:rsidRPr="00173C29">
        <w:rPr>
          <w:rFonts w:ascii="Consolas" w:eastAsia="Times New Roman" w:hAnsi="Consolas"/>
          <w:b/>
          <w:sz w:val="24"/>
          <w:szCs w:val="24"/>
        </w:rPr>
        <w:t>View.OnClickListener</w:t>
      </w:r>
      <w:proofErr w:type="spellEnd"/>
      <w:r w:rsidRPr="00173C29">
        <w:rPr>
          <w:rFonts w:ascii="Consolas" w:eastAsia="Times New Roman" w:hAnsi="Consolas"/>
          <w:b/>
          <w:sz w:val="24"/>
          <w:szCs w:val="24"/>
        </w:rPr>
        <w:t>() {</w:t>
      </w:r>
    </w:p>
    <w:p w:rsidR="00173C29" w:rsidRPr="00173C29" w:rsidRDefault="00173C29" w:rsidP="00173C29">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@Override</w:t>
      </w:r>
    </w:p>
    <w:p w:rsidR="00173C29" w:rsidRPr="00173C29" w:rsidRDefault="00173C29" w:rsidP="00173C29">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gramStart"/>
      <w:r w:rsidRPr="00173C29">
        <w:rPr>
          <w:rFonts w:ascii="Consolas" w:eastAsia="Times New Roman" w:hAnsi="Consolas"/>
          <w:b/>
          <w:sz w:val="24"/>
          <w:szCs w:val="24"/>
        </w:rPr>
        <w:t>public</w:t>
      </w:r>
      <w:proofErr w:type="gramEnd"/>
      <w:r w:rsidRPr="00173C29">
        <w:rPr>
          <w:rFonts w:ascii="Consolas" w:eastAsia="Times New Roman" w:hAnsi="Consolas"/>
          <w:b/>
          <w:sz w:val="24"/>
          <w:szCs w:val="24"/>
        </w:rPr>
        <w:t xml:space="preserve"> void </w:t>
      </w:r>
      <w:proofErr w:type="spellStart"/>
      <w:r w:rsidRPr="00173C29">
        <w:rPr>
          <w:rFonts w:ascii="Consolas" w:eastAsia="Times New Roman" w:hAnsi="Consolas"/>
          <w:b/>
          <w:sz w:val="24"/>
          <w:szCs w:val="24"/>
        </w:rPr>
        <w:t>onClick</w:t>
      </w:r>
      <w:proofErr w:type="spellEnd"/>
      <w:r w:rsidRPr="00173C29">
        <w:rPr>
          <w:rFonts w:ascii="Consolas" w:eastAsia="Times New Roman" w:hAnsi="Consolas"/>
          <w:b/>
          <w:sz w:val="24"/>
          <w:szCs w:val="24"/>
        </w:rPr>
        <w:t>(View view) {</w:t>
      </w:r>
    </w:p>
    <w:p w:rsidR="00173C29" w:rsidRPr="00173C29" w:rsidRDefault="00173C29" w:rsidP="00173C29">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gramStart"/>
      <w:r w:rsidRPr="00173C29">
        <w:rPr>
          <w:rFonts w:ascii="Consolas" w:eastAsia="Times New Roman" w:hAnsi="Consolas"/>
          <w:b/>
          <w:sz w:val="24"/>
          <w:szCs w:val="24"/>
        </w:rPr>
        <w:t>left(</w:t>
      </w:r>
      <w:proofErr w:type="gramEnd"/>
      <w:r w:rsidRPr="00173C29">
        <w:rPr>
          <w:rFonts w:ascii="Consolas" w:eastAsia="Times New Roman" w:hAnsi="Consolas"/>
          <w:b/>
          <w:sz w:val="24"/>
          <w:szCs w:val="24"/>
        </w:rPr>
        <w:t>);</w:t>
      </w:r>
    </w:p>
    <w:p w:rsidR="00173C29" w:rsidRPr="00173C29" w:rsidRDefault="00173C29" w:rsidP="00173C29">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
    <w:p w:rsidR="00173C29" w:rsidRPr="00173C29" w:rsidRDefault="00173C29" w:rsidP="00173C29">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
    <w:p w:rsidR="00173C29" w:rsidRPr="00BA2521" w:rsidRDefault="00173C29" w:rsidP="00A1358D">
      <w:pPr>
        <w:spacing w:line="354" w:lineRule="auto"/>
        <w:jc w:val="both"/>
        <w:rPr>
          <w:rFonts w:ascii="Times New Roman" w:eastAsia="Times New Roman" w:hAnsi="Times New Roman"/>
          <w:sz w:val="24"/>
          <w:szCs w:val="24"/>
        </w:rPr>
      </w:pPr>
    </w:p>
    <w:p w:rsidR="00173C29" w:rsidRDefault="00173C29" w:rsidP="00173C29">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 the </w:t>
      </w:r>
      <w:proofErr w:type="spellStart"/>
      <w:r>
        <w:rPr>
          <w:rFonts w:ascii="Times New Roman" w:eastAsia="Times New Roman" w:hAnsi="Times New Roman"/>
          <w:sz w:val="24"/>
          <w:szCs w:val="24"/>
        </w:rPr>
        <w:t>onclick</w:t>
      </w:r>
      <w:proofErr w:type="spellEnd"/>
      <w:r>
        <w:rPr>
          <w:rFonts w:ascii="Times New Roman" w:eastAsia="Times New Roman" w:hAnsi="Times New Roman"/>
          <w:sz w:val="24"/>
          <w:szCs w:val="24"/>
        </w:rPr>
        <w:t xml:space="preserve"> listener listens to an </w:t>
      </w:r>
      <w:proofErr w:type="gramStart"/>
      <w:r>
        <w:rPr>
          <w:rFonts w:ascii="Times New Roman" w:eastAsia="Times New Roman" w:hAnsi="Times New Roman"/>
          <w:sz w:val="24"/>
          <w:szCs w:val="24"/>
        </w:rPr>
        <w:t>event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when</w:t>
      </w:r>
      <w:proofErr w:type="gramEnd"/>
      <w:r>
        <w:rPr>
          <w:rFonts w:ascii="Times New Roman" w:eastAsia="Times New Roman" w:hAnsi="Times New Roman"/>
          <w:sz w:val="24"/>
          <w:szCs w:val="24"/>
        </w:rPr>
        <w:t xml:space="preserve"> the strop button is pressed it calls the right stop  function which stop rotating the servo in the right direction .   </w:t>
      </w:r>
    </w:p>
    <w:p w:rsidR="00A1358D" w:rsidRPr="00BA2521" w:rsidRDefault="00A1358D" w:rsidP="00A1358D">
      <w:pPr>
        <w:spacing w:line="354" w:lineRule="auto"/>
        <w:jc w:val="both"/>
        <w:rPr>
          <w:rFonts w:ascii="Times New Roman" w:eastAsia="Times New Roman" w:hAnsi="Times New Roman"/>
          <w:sz w:val="24"/>
          <w:szCs w:val="24"/>
        </w:rPr>
      </w:pP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spellStart"/>
      <w:proofErr w:type="gramStart"/>
      <w:r w:rsidRPr="00173C29">
        <w:rPr>
          <w:rFonts w:ascii="Consolas" w:eastAsia="Times New Roman" w:hAnsi="Consolas"/>
          <w:b/>
          <w:sz w:val="24"/>
          <w:szCs w:val="24"/>
        </w:rPr>
        <w:t>btnStop.setOnClickListener</w:t>
      </w:r>
      <w:proofErr w:type="spellEnd"/>
      <w:r w:rsidRPr="00173C29">
        <w:rPr>
          <w:rFonts w:ascii="Consolas" w:eastAsia="Times New Roman" w:hAnsi="Consolas"/>
          <w:b/>
          <w:sz w:val="24"/>
          <w:szCs w:val="24"/>
        </w:rPr>
        <w:t>(</w:t>
      </w:r>
      <w:proofErr w:type="gramEnd"/>
      <w:r w:rsidRPr="00173C29">
        <w:rPr>
          <w:rFonts w:ascii="Consolas" w:eastAsia="Times New Roman" w:hAnsi="Consolas"/>
          <w:b/>
          <w:sz w:val="24"/>
          <w:szCs w:val="24"/>
        </w:rPr>
        <w:t xml:space="preserve">new </w:t>
      </w:r>
      <w:proofErr w:type="spellStart"/>
      <w:r w:rsidRPr="00173C29">
        <w:rPr>
          <w:rFonts w:ascii="Consolas" w:eastAsia="Times New Roman" w:hAnsi="Consolas"/>
          <w:b/>
          <w:sz w:val="24"/>
          <w:szCs w:val="24"/>
        </w:rPr>
        <w:t>View.OnClickListener</w:t>
      </w:r>
      <w:proofErr w:type="spellEnd"/>
      <w:r w:rsidRPr="00173C29">
        <w:rPr>
          <w:rFonts w:ascii="Consolas" w:eastAsia="Times New Roman" w:hAnsi="Consolas"/>
          <w:b/>
          <w:sz w:val="24"/>
          <w:szCs w:val="24"/>
        </w:rPr>
        <w:t>() {</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@Override</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gramStart"/>
      <w:r w:rsidRPr="00173C29">
        <w:rPr>
          <w:rFonts w:ascii="Consolas" w:eastAsia="Times New Roman" w:hAnsi="Consolas"/>
          <w:b/>
          <w:sz w:val="24"/>
          <w:szCs w:val="24"/>
        </w:rPr>
        <w:t>public</w:t>
      </w:r>
      <w:proofErr w:type="gramEnd"/>
      <w:r w:rsidRPr="00173C29">
        <w:rPr>
          <w:rFonts w:ascii="Consolas" w:eastAsia="Times New Roman" w:hAnsi="Consolas"/>
          <w:b/>
          <w:sz w:val="24"/>
          <w:szCs w:val="24"/>
        </w:rPr>
        <w:t xml:space="preserve"> void </w:t>
      </w:r>
      <w:proofErr w:type="spellStart"/>
      <w:r w:rsidRPr="00173C29">
        <w:rPr>
          <w:rFonts w:ascii="Consolas" w:eastAsia="Times New Roman" w:hAnsi="Consolas"/>
          <w:b/>
          <w:sz w:val="24"/>
          <w:szCs w:val="24"/>
        </w:rPr>
        <w:t>onClick</w:t>
      </w:r>
      <w:proofErr w:type="spellEnd"/>
      <w:r w:rsidRPr="00173C29">
        <w:rPr>
          <w:rFonts w:ascii="Consolas" w:eastAsia="Times New Roman" w:hAnsi="Consolas"/>
          <w:b/>
          <w:sz w:val="24"/>
          <w:szCs w:val="24"/>
        </w:rPr>
        <w:t>(View view) {</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roofErr w:type="spellStart"/>
      <w:proofErr w:type="gramStart"/>
      <w:r w:rsidRPr="00173C29">
        <w:rPr>
          <w:rFonts w:ascii="Consolas" w:eastAsia="Times New Roman" w:hAnsi="Consolas"/>
          <w:b/>
          <w:sz w:val="24"/>
          <w:szCs w:val="24"/>
        </w:rPr>
        <w:t>rightStop</w:t>
      </w:r>
      <w:proofErr w:type="spellEnd"/>
      <w:r w:rsidRPr="00173C29">
        <w:rPr>
          <w:rFonts w:ascii="Consolas" w:eastAsia="Times New Roman" w:hAnsi="Consolas"/>
          <w:b/>
          <w:sz w:val="24"/>
          <w:szCs w:val="24"/>
        </w:rPr>
        <w:t>(</w:t>
      </w:r>
      <w:proofErr w:type="gramEnd"/>
      <w:r w:rsidRPr="00173C29">
        <w:rPr>
          <w:rFonts w:ascii="Consolas" w:eastAsia="Times New Roman" w:hAnsi="Consolas"/>
          <w:b/>
          <w:sz w:val="24"/>
          <w:szCs w:val="24"/>
        </w:rPr>
        <w:t>);</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
    <w:p w:rsidR="00A1358D" w:rsidRPr="00173C29" w:rsidRDefault="00A1358D" w:rsidP="00A1358D">
      <w:pPr>
        <w:spacing w:line="354" w:lineRule="auto"/>
        <w:jc w:val="both"/>
        <w:rPr>
          <w:rFonts w:ascii="Consolas" w:eastAsia="Times New Roman" w:hAnsi="Consolas"/>
          <w:b/>
          <w:sz w:val="24"/>
          <w:szCs w:val="24"/>
        </w:rPr>
      </w:pPr>
      <w:r w:rsidRPr="00173C29">
        <w:rPr>
          <w:rFonts w:ascii="Consolas" w:eastAsia="Times New Roman" w:hAnsi="Consolas"/>
          <w:b/>
          <w:sz w:val="24"/>
          <w:szCs w:val="24"/>
        </w:rPr>
        <w:t xml:space="preserve">        });</w:t>
      </w:r>
    </w:p>
    <w:p w:rsidR="00173C29" w:rsidRDefault="00173C29"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onclick</w:t>
      </w:r>
      <w:proofErr w:type="spellEnd"/>
      <w:r>
        <w:rPr>
          <w:rFonts w:ascii="Times New Roman" w:eastAsia="Times New Roman" w:hAnsi="Times New Roman"/>
          <w:sz w:val="24"/>
          <w:szCs w:val="24"/>
        </w:rPr>
        <w:t xml:space="preserve"> listener listens to an </w:t>
      </w:r>
      <w:proofErr w:type="gramStart"/>
      <w:r>
        <w:rPr>
          <w:rFonts w:ascii="Times New Roman" w:eastAsia="Times New Roman" w:hAnsi="Times New Roman"/>
          <w:sz w:val="24"/>
          <w:szCs w:val="24"/>
        </w:rPr>
        <w:t>event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when</w:t>
      </w:r>
      <w:proofErr w:type="gramEnd"/>
      <w:r>
        <w:rPr>
          <w:rFonts w:ascii="Times New Roman" w:eastAsia="Times New Roman" w:hAnsi="Times New Roman"/>
          <w:sz w:val="24"/>
          <w:szCs w:val="24"/>
        </w:rPr>
        <w:t xml:space="preserve"> the strop butt</w:t>
      </w:r>
      <w:r w:rsidR="00EE234A">
        <w:rPr>
          <w:rFonts w:ascii="Times New Roman" w:eastAsia="Times New Roman" w:hAnsi="Times New Roman"/>
          <w:sz w:val="24"/>
          <w:szCs w:val="24"/>
        </w:rPr>
        <w:t>on is pressed it calls the disconnect</w:t>
      </w:r>
      <w:r>
        <w:rPr>
          <w:rFonts w:ascii="Times New Roman" w:eastAsia="Times New Roman" w:hAnsi="Times New Roman"/>
          <w:sz w:val="24"/>
          <w:szCs w:val="24"/>
        </w:rPr>
        <w:t xml:space="preserve">  function which </w:t>
      </w:r>
      <w:r w:rsidR="00EE234A">
        <w:rPr>
          <w:rFonts w:ascii="Times New Roman" w:eastAsia="Times New Roman" w:hAnsi="Times New Roman"/>
          <w:sz w:val="24"/>
          <w:szCs w:val="24"/>
        </w:rPr>
        <w:t>disconnects from the device.</w:t>
      </w:r>
    </w:p>
    <w:p w:rsidR="00173C29" w:rsidRDefault="00173C29" w:rsidP="00A1358D">
      <w:pPr>
        <w:spacing w:line="354" w:lineRule="auto"/>
        <w:jc w:val="both"/>
        <w:rPr>
          <w:rFonts w:ascii="Times New Roman" w:eastAsia="Times New Roman" w:hAnsi="Times New Roman"/>
          <w:sz w:val="24"/>
          <w:szCs w:val="24"/>
        </w:rPr>
      </w:pPr>
    </w:p>
    <w:p w:rsidR="00727A7C" w:rsidRPr="00727A7C" w:rsidRDefault="00727A7C" w:rsidP="00173C29">
      <w:pPr>
        <w:spacing w:line="354" w:lineRule="auto"/>
        <w:jc w:val="both"/>
        <w:rPr>
          <w:rFonts w:ascii="Consolas" w:eastAsia="Times New Roman" w:hAnsi="Consolas"/>
        </w:rPr>
      </w:pPr>
      <w:r>
        <w:rPr>
          <w:rFonts w:ascii="Consolas" w:eastAsia="Times New Roman" w:hAnsi="Consolas"/>
          <w:b/>
          <w:sz w:val="24"/>
          <w:szCs w:val="24"/>
        </w:rPr>
        <w:lastRenderedPageBreak/>
        <w:t xml:space="preserve">                                                           </w:t>
      </w:r>
      <w:r w:rsidRPr="00727A7C">
        <w:rPr>
          <w:rFonts w:ascii="Consolas" w:eastAsia="Times New Roman" w:hAnsi="Consolas"/>
        </w:rPr>
        <w:t>26</w:t>
      </w:r>
    </w:p>
    <w:p w:rsidR="00173C29" w:rsidRPr="00EE234A" w:rsidRDefault="00173C29" w:rsidP="00173C29">
      <w:pPr>
        <w:spacing w:line="354" w:lineRule="auto"/>
        <w:jc w:val="both"/>
        <w:rPr>
          <w:rFonts w:ascii="Consolas" w:eastAsia="Times New Roman" w:hAnsi="Consolas"/>
          <w:b/>
          <w:sz w:val="24"/>
          <w:szCs w:val="24"/>
        </w:rPr>
      </w:pPr>
      <w:proofErr w:type="spellStart"/>
      <w:proofErr w:type="gramStart"/>
      <w:r w:rsidRPr="00EE234A">
        <w:rPr>
          <w:rFonts w:ascii="Consolas" w:eastAsia="Times New Roman" w:hAnsi="Consolas"/>
          <w:b/>
          <w:sz w:val="24"/>
          <w:szCs w:val="24"/>
        </w:rPr>
        <w:t>btnDis.setOnClickListener</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 xml:space="preserve">new </w:t>
      </w:r>
      <w:proofErr w:type="spellStart"/>
      <w:r w:rsidRPr="00EE234A">
        <w:rPr>
          <w:rFonts w:ascii="Consolas" w:eastAsia="Times New Roman" w:hAnsi="Consolas"/>
          <w:b/>
          <w:sz w:val="24"/>
          <w:szCs w:val="24"/>
        </w:rPr>
        <w:t>View.OnClickListener</w:t>
      </w:r>
      <w:proofErr w:type="spellEnd"/>
      <w:r w:rsidRPr="00EE234A">
        <w:rPr>
          <w:rFonts w:ascii="Consolas" w:eastAsia="Times New Roman" w:hAnsi="Consolas"/>
          <w:b/>
          <w:sz w:val="24"/>
          <w:szCs w:val="24"/>
        </w:rPr>
        <w:t>() {</w:t>
      </w:r>
    </w:p>
    <w:p w:rsidR="00173C29" w:rsidRPr="00EE234A" w:rsidRDefault="00173C29" w:rsidP="00173C29">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@Override</w:t>
      </w:r>
    </w:p>
    <w:p w:rsidR="00173C29" w:rsidRPr="00EE234A" w:rsidRDefault="00173C29" w:rsidP="00173C29">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public</w:t>
      </w:r>
      <w:proofErr w:type="gramEnd"/>
      <w:r w:rsidRPr="00EE234A">
        <w:rPr>
          <w:rFonts w:ascii="Consolas" w:eastAsia="Times New Roman" w:hAnsi="Consolas"/>
          <w:b/>
          <w:sz w:val="24"/>
          <w:szCs w:val="24"/>
        </w:rPr>
        <w:t xml:space="preserve"> void </w:t>
      </w:r>
      <w:proofErr w:type="spellStart"/>
      <w:r w:rsidRPr="00EE234A">
        <w:rPr>
          <w:rFonts w:ascii="Consolas" w:eastAsia="Times New Roman" w:hAnsi="Consolas"/>
          <w:b/>
          <w:sz w:val="24"/>
          <w:szCs w:val="24"/>
        </w:rPr>
        <w:t>onClick</w:t>
      </w:r>
      <w:proofErr w:type="spellEnd"/>
      <w:r w:rsidRPr="00EE234A">
        <w:rPr>
          <w:rFonts w:ascii="Consolas" w:eastAsia="Times New Roman" w:hAnsi="Consolas"/>
          <w:b/>
          <w:sz w:val="24"/>
          <w:szCs w:val="24"/>
        </w:rPr>
        <w:t>(View v) {</w:t>
      </w:r>
    </w:p>
    <w:p w:rsidR="00173C29" w:rsidRPr="00EE234A" w:rsidRDefault="00173C29" w:rsidP="00173C29">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Disconnect(</w:t>
      </w:r>
      <w:proofErr w:type="gramEnd"/>
      <w:r w:rsidRPr="00EE234A">
        <w:rPr>
          <w:rFonts w:ascii="Consolas" w:eastAsia="Times New Roman" w:hAnsi="Consolas"/>
          <w:b/>
          <w:sz w:val="24"/>
          <w:szCs w:val="24"/>
        </w:rPr>
        <w:t>);</w:t>
      </w:r>
    </w:p>
    <w:p w:rsidR="00173C29" w:rsidRPr="00EE234A" w:rsidRDefault="00173C29" w:rsidP="00173C29">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173C29" w:rsidRPr="00EE234A" w:rsidRDefault="00173C29" w:rsidP="00173C29">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173C29" w:rsidRPr="00BA2521" w:rsidRDefault="00173C29" w:rsidP="00A1358D">
      <w:pPr>
        <w:spacing w:line="354" w:lineRule="auto"/>
        <w:jc w:val="both"/>
        <w:rPr>
          <w:rFonts w:ascii="Times New Roman" w:eastAsia="Times New Roman" w:hAnsi="Times New Roman"/>
          <w:sz w:val="24"/>
          <w:szCs w:val="24"/>
        </w:rPr>
      </w:pPr>
    </w:p>
    <w:p w:rsidR="00A1358D" w:rsidRPr="00BA2521" w:rsidRDefault="00A1358D" w:rsidP="00A1358D">
      <w:pPr>
        <w:spacing w:line="354" w:lineRule="auto"/>
        <w:jc w:val="both"/>
        <w:rPr>
          <w:rFonts w:ascii="Times New Roman" w:eastAsia="Times New Roman" w:hAnsi="Times New Roman"/>
          <w:sz w:val="24"/>
          <w:szCs w:val="24"/>
        </w:rPr>
      </w:pPr>
    </w:p>
    <w:p w:rsidR="00A1358D" w:rsidRPr="00BA2521" w:rsidRDefault="008B4C4F" w:rsidP="00173C29">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173C29">
        <w:rPr>
          <w:rFonts w:ascii="Times New Roman" w:eastAsia="Times New Roman" w:hAnsi="Times New Roman"/>
          <w:sz w:val="24"/>
          <w:szCs w:val="24"/>
        </w:rPr>
        <w:t xml:space="preserve">                               </w:t>
      </w:r>
    </w:p>
    <w:p w:rsidR="00A1358D" w:rsidRPr="00EE234A" w:rsidRDefault="00A1358D" w:rsidP="00A1358D">
      <w:pPr>
        <w:spacing w:line="354" w:lineRule="auto"/>
        <w:jc w:val="both"/>
        <w:rPr>
          <w:rFonts w:ascii="Times New Roman" w:eastAsia="Times New Roman" w:hAnsi="Times New Roman"/>
          <w:b/>
          <w:sz w:val="24"/>
          <w:szCs w:val="24"/>
        </w:rPr>
      </w:pPr>
    </w:p>
    <w:p w:rsidR="00A1358D" w:rsidRPr="00BA2521" w:rsidRDefault="00A1358D" w:rsidP="00A1358D">
      <w:pPr>
        <w:spacing w:line="354" w:lineRule="auto"/>
        <w:jc w:val="both"/>
        <w:rPr>
          <w:rFonts w:ascii="Times New Roman" w:eastAsia="Times New Roman" w:hAnsi="Times New Roman"/>
          <w:sz w:val="24"/>
          <w:szCs w:val="24"/>
        </w:rPr>
      </w:pPr>
    </w:p>
    <w:p w:rsidR="00A1358D" w:rsidRDefault="00A1358D" w:rsidP="00EE234A">
      <w:pPr>
        <w:spacing w:line="354" w:lineRule="auto"/>
        <w:jc w:val="both"/>
        <w:rPr>
          <w:rFonts w:ascii="Times New Roman" w:eastAsia="Times New Roman" w:hAnsi="Times New Roman" w:cs="Times New Roman"/>
          <w:sz w:val="24"/>
          <w:szCs w:val="24"/>
        </w:rPr>
      </w:pPr>
      <w:r w:rsidRPr="00EE234A">
        <w:rPr>
          <w:rFonts w:ascii="Consolas" w:eastAsia="Times New Roman" w:hAnsi="Consolas"/>
          <w:b/>
          <w:sz w:val="24"/>
          <w:szCs w:val="24"/>
        </w:rPr>
        <w:t xml:space="preserve">   </w:t>
      </w:r>
      <w:r w:rsidR="00EE234A">
        <w:rPr>
          <w:rFonts w:ascii="Consolas" w:eastAsia="Times New Roman" w:hAnsi="Consolas"/>
          <w:b/>
          <w:sz w:val="24"/>
          <w:szCs w:val="24"/>
        </w:rPr>
        <w:t>//</w:t>
      </w:r>
      <w:r w:rsidRPr="00EE234A">
        <w:rPr>
          <w:rFonts w:ascii="Consolas" w:eastAsia="Times New Roman" w:hAnsi="Consolas"/>
          <w:b/>
          <w:sz w:val="24"/>
          <w:szCs w:val="24"/>
        </w:rPr>
        <w:t xml:space="preserve"> </w:t>
      </w:r>
      <w:r w:rsidR="00EE234A" w:rsidRPr="00EE234A">
        <w:rPr>
          <w:rFonts w:ascii="Times New Roman" w:eastAsia="Times New Roman" w:hAnsi="Times New Roman" w:cs="Times New Roman"/>
          <w:sz w:val="24"/>
          <w:szCs w:val="24"/>
        </w:rPr>
        <w:t xml:space="preserve">this is </w:t>
      </w:r>
      <w:r w:rsidR="00EE234A">
        <w:rPr>
          <w:rFonts w:ascii="Times New Roman" w:eastAsia="Times New Roman" w:hAnsi="Times New Roman" w:cs="Times New Roman"/>
          <w:sz w:val="24"/>
          <w:szCs w:val="24"/>
        </w:rPr>
        <w:t>the right function which uses IO</w:t>
      </w:r>
      <w:r w:rsidR="00EE234A" w:rsidRPr="00EE234A">
        <w:rPr>
          <w:rFonts w:ascii="Times New Roman" w:eastAsia="Times New Roman" w:hAnsi="Times New Roman" w:cs="Times New Roman"/>
          <w:sz w:val="24"/>
          <w:szCs w:val="24"/>
        </w:rPr>
        <w:t xml:space="preserve"> stream to retrieve the output stream object and send characters using Bluetooth sockets.</w:t>
      </w:r>
    </w:p>
    <w:p w:rsidR="00EE234A" w:rsidRPr="00EE234A" w:rsidRDefault="00EE234A" w:rsidP="00EE234A">
      <w:pPr>
        <w:spacing w:line="354" w:lineRule="auto"/>
        <w:jc w:val="both"/>
        <w:rPr>
          <w:rFonts w:ascii="Times New Roman" w:eastAsia="Times New Roman" w:hAnsi="Times New Roman" w:cs="Times New Roman"/>
          <w:sz w:val="24"/>
          <w:szCs w:val="24"/>
        </w:rPr>
      </w:pP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private</w:t>
      </w:r>
      <w:proofErr w:type="gramEnd"/>
      <w:r w:rsidRPr="00EE234A">
        <w:rPr>
          <w:rFonts w:ascii="Consolas" w:eastAsia="Times New Roman" w:hAnsi="Consolas"/>
          <w:b/>
          <w:sz w:val="24"/>
          <w:szCs w:val="24"/>
        </w:rPr>
        <w:t xml:space="preserve"> void right()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btSocket</w:t>
      </w:r>
      <w:proofErr w:type="spellEnd"/>
      <w:r w:rsidRPr="00EE234A">
        <w:rPr>
          <w:rFonts w:ascii="Consolas" w:eastAsia="Times New Roman" w:hAnsi="Consolas"/>
          <w:b/>
          <w:sz w:val="24"/>
          <w:szCs w:val="24"/>
        </w:rPr>
        <w:t xml:space="preserve"> != null)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try</w:t>
      </w:r>
      <w:proofErr w:type="gramEnd"/>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btSocket.getOutputStream</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).write("TR".</w:t>
      </w:r>
      <w:proofErr w:type="spellStart"/>
      <w:r w:rsidRPr="00EE234A">
        <w:rPr>
          <w:rFonts w:ascii="Consolas" w:eastAsia="Times New Roman" w:hAnsi="Consolas"/>
          <w:b/>
          <w:sz w:val="24"/>
          <w:szCs w:val="24"/>
        </w:rPr>
        <w:t>toString</w:t>
      </w:r>
      <w:proofErr w:type="spellEnd"/>
      <w:r w:rsidRPr="00EE234A">
        <w:rPr>
          <w:rFonts w:ascii="Consolas" w:eastAsia="Times New Roman" w:hAnsi="Consolas"/>
          <w:b/>
          <w:sz w:val="24"/>
          <w:szCs w:val="24"/>
        </w:rPr>
        <w:t>().</w:t>
      </w:r>
      <w:proofErr w:type="spellStart"/>
      <w:r w:rsidRPr="00EE234A">
        <w:rPr>
          <w:rFonts w:ascii="Consolas" w:eastAsia="Times New Roman" w:hAnsi="Consolas"/>
          <w:b/>
          <w:sz w:val="24"/>
          <w:szCs w:val="24"/>
        </w:rPr>
        <w:t>getBytes</w:t>
      </w:r>
      <w:proofErr w:type="spellEnd"/>
      <w:r w:rsidRPr="00EE234A">
        <w:rPr>
          <w:rFonts w:ascii="Consolas" w:eastAsia="Times New Roman" w:hAnsi="Consolas"/>
          <w:b/>
          <w:sz w:val="24"/>
          <w:szCs w:val="24"/>
        </w:rPr>
        <w:t>());</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catch</w:t>
      </w:r>
      <w:proofErr w:type="gramEnd"/>
      <w:r w:rsidRPr="00EE234A">
        <w:rPr>
          <w:rFonts w:ascii="Consolas" w:eastAsia="Times New Roman" w:hAnsi="Consolas"/>
          <w:b/>
          <w:sz w:val="24"/>
          <w:szCs w:val="24"/>
        </w:rPr>
        <w:t xml:space="preserve"> (Exception 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msg</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"Error");</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EE234A" w:rsidRDefault="00EE234A" w:rsidP="00A1358D">
      <w:pPr>
        <w:spacing w:line="354" w:lineRule="auto"/>
        <w:jc w:val="both"/>
        <w:rPr>
          <w:rFonts w:ascii="Times New Roman" w:eastAsia="Times New Roman" w:hAnsi="Times New Roman"/>
          <w:sz w:val="24"/>
          <w:szCs w:val="24"/>
        </w:rPr>
      </w:pPr>
    </w:p>
    <w:p w:rsidR="00EE234A" w:rsidRPr="00BA2521" w:rsidRDefault="00EE234A"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is the right stop function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private</w:t>
      </w:r>
      <w:proofErr w:type="gramEnd"/>
      <w:r w:rsidRPr="00EE234A">
        <w:rPr>
          <w:rFonts w:ascii="Consolas" w:eastAsia="Times New Roman" w:hAnsi="Consolas"/>
          <w:b/>
          <w:sz w:val="24"/>
          <w:szCs w:val="24"/>
        </w:rPr>
        <w:t xml:space="preserve"> void </w:t>
      </w:r>
      <w:proofErr w:type="spellStart"/>
      <w:r w:rsidRPr="00EE234A">
        <w:rPr>
          <w:rFonts w:ascii="Consolas" w:eastAsia="Times New Roman" w:hAnsi="Consolas"/>
          <w:b/>
          <w:sz w:val="24"/>
          <w:szCs w:val="24"/>
        </w:rPr>
        <w:t>rightStop</w:t>
      </w:r>
      <w:proofErr w:type="spellEnd"/>
      <w:r w:rsidRPr="00EE234A">
        <w:rPr>
          <w:rFonts w:ascii="Consolas" w:eastAsia="Times New Roman" w:hAnsi="Consolas"/>
          <w:b/>
          <w:sz w:val="24"/>
          <w:szCs w:val="24"/>
        </w:rPr>
        <w:t>()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btSocket</w:t>
      </w:r>
      <w:proofErr w:type="spellEnd"/>
      <w:r w:rsidRPr="00EE234A">
        <w:rPr>
          <w:rFonts w:ascii="Consolas" w:eastAsia="Times New Roman" w:hAnsi="Consolas"/>
          <w:b/>
          <w:sz w:val="24"/>
          <w:szCs w:val="24"/>
        </w:rPr>
        <w:t xml:space="preserve"> != null)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try</w:t>
      </w:r>
      <w:proofErr w:type="gramEnd"/>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btSocket.getOutputStream</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).write("TS".</w:t>
      </w:r>
      <w:proofErr w:type="spellStart"/>
      <w:r w:rsidRPr="00EE234A">
        <w:rPr>
          <w:rFonts w:ascii="Consolas" w:eastAsia="Times New Roman" w:hAnsi="Consolas"/>
          <w:b/>
          <w:sz w:val="24"/>
          <w:szCs w:val="24"/>
        </w:rPr>
        <w:t>toString</w:t>
      </w:r>
      <w:proofErr w:type="spellEnd"/>
      <w:r w:rsidRPr="00EE234A">
        <w:rPr>
          <w:rFonts w:ascii="Consolas" w:eastAsia="Times New Roman" w:hAnsi="Consolas"/>
          <w:b/>
          <w:sz w:val="24"/>
          <w:szCs w:val="24"/>
        </w:rPr>
        <w:t>().</w:t>
      </w:r>
      <w:proofErr w:type="spellStart"/>
      <w:r w:rsidRPr="00EE234A">
        <w:rPr>
          <w:rFonts w:ascii="Consolas" w:eastAsia="Times New Roman" w:hAnsi="Consolas"/>
          <w:b/>
          <w:sz w:val="24"/>
          <w:szCs w:val="24"/>
        </w:rPr>
        <w:t>getBytes</w:t>
      </w:r>
      <w:proofErr w:type="spellEnd"/>
      <w:r w:rsidRPr="00EE234A">
        <w:rPr>
          <w:rFonts w:ascii="Consolas" w:eastAsia="Times New Roman" w:hAnsi="Consolas"/>
          <w:b/>
          <w:sz w:val="24"/>
          <w:szCs w:val="24"/>
        </w:rPr>
        <w:t>());</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BufferedInputStream</w:t>
      </w:r>
      <w:proofErr w:type="spell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istream</w:t>
      </w:r>
      <w:proofErr w:type="spellEnd"/>
      <w:r w:rsidRPr="00EE234A">
        <w:rPr>
          <w:rFonts w:ascii="Consolas" w:eastAsia="Times New Roman" w:hAnsi="Consolas"/>
          <w:b/>
          <w:sz w:val="24"/>
          <w:szCs w:val="24"/>
        </w:rPr>
        <w:t xml:space="preserve"> = new </w:t>
      </w:r>
      <w:proofErr w:type="spellStart"/>
      <w:proofErr w:type="gramStart"/>
      <w:r w:rsidRPr="00EE234A">
        <w:rPr>
          <w:rFonts w:ascii="Consolas" w:eastAsia="Times New Roman" w:hAnsi="Consolas"/>
          <w:b/>
          <w:sz w:val="24"/>
          <w:szCs w:val="24"/>
        </w:rPr>
        <w:t>BufferedInputStream</w:t>
      </w:r>
      <w:proofErr w:type="spellEnd"/>
      <w:r w:rsidRPr="00EE234A">
        <w:rPr>
          <w:rFonts w:ascii="Consolas" w:eastAsia="Times New Roman" w:hAnsi="Consolas"/>
          <w:b/>
          <w:sz w:val="24"/>
          <w:szCs w:val="24"/>
        </w:rPr>
        <w:t>(</w:t>
      </w:r>
      <w:proofErr w:type="spellStart"/>
      <w:proofErr w:type="gramEnd"/>
      <w:r w:rsidRPr="00EE234A">
        <w:rPr>
          <w:rFonts w:ascii="Consolas" w:eastAsia="Times New Roman" w:hAnsi="Consolas"/>
          <w:b/>
          <w:sz w:val="24"/>
          <w:szCs w:val="24"/>
        </w:rPr>
        <w:t>btSocket.getInputStream</w:t>
      </w:r>
      <w:proofErr w:type="spellEnd"/>
      <w:r w:rsidRPr="00EE234A">
        <w:rPr>
          <w:rFonts w:ascii="Consolas" w:eastAsia="Times New Roman" w:hAnsi="Consolas"/>
          <w:b/>
          <w:sz w:val="24"/>
          <w:szCs w:val="24"/>
        </w:rPr>
        <w:t>());</w:t>
      </w:r>
    </w:p>
    <w:p w:rsidR="00727A7C"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727A7C" w:rsidRPr="00B761E0" w:rsidRDefault="00727A7C" w:rsidP="00A1358D">
      <w:pPr>
        <w:spacing w:line="354" w:lineRule="auto"/>
        <w:jc w:val="both"/>
        <w:rPr>
          <w:rFonts w:ascii="Consolas" w:eastAsia="Times New Roman" w:hAnsi="Consolas"/>
        </w:rPr>
      </w:pPr>
      <w:r>
        <w:rPr>
          <w:rFonts w:ascii="Consolas" w:eastAsia="Times New Roman" w:hAnsi="Consolas"/>
          <w:b/>
          <w:sz w:val="24"/>
          <w:szCs w:val="24"/>
        </w:rPr>
        <w:lastRenderedPageBreak/>
        <w:t xml:space="preserve">                                                           </w:t>
      </w:r>
      <w:r w:rsidRPr="00B761E0">
        <w:rPr>
          <w:rFonts w:ascii="Consolas" w:eastAsia="Times New Roman" w:hAnsi="Consolas"/>
        </w:rPr>
        <w:t>27</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BufferedReader</w:t>
      </w:r>
      <w:proofErr w:type="spellEnd"/>
      <w:r w:rsidRPr="00EE234A">
        <w:rPr>
          <w:rFonts w:ascii="Consolas" w:eastAsia="Times New Roman" w:hAnsi="Consolas"/>
          <w:b/>
          <w:sz w:val="24"/>
          <w:szCs w:val="24"/>
        </w:rPr>
        <w:t xml:space="preserve"> reader = new </w:t>
      </w:r>
      <w:proofErr w:type="spellStart"/>
      <w:proofErr w:type="gramStart"/>
      <w:r w:rsidRPr="00EE234A">
        <w:rPr>
          <w:rFonts w:ascii="Consolas" w:eastAsia="Times New Roman" w:hAnsi="Consolas"/>
          <w:b/>
          <w:sz w:val="24"/>
          <w:szCs w:val="24"/>
        </w:rPr>
        <w:t>BufferedReader</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 xml:space="preserve">new </w:t>
      </w:r>
      <w:proofErr w:type="spellStart"/>
      <w:r w:rsidRPr="00EE234A">
        <w:rPr>
          <w:rFonts w:ascii="Consolas" w:eastAsia="Times New Roman" w:hAnsi="Consolas"/>
          <w:b/>
          <w:sz w:val="24"/>
          <w:szCs w:val="24"/>
        </w:rPr>
        <w:t>InputStreamReader</w:t>
      </w:r>
      <w:proofErr w:type="spellEnd"/>
      <w:r w:rsidRPr="00EE234A">
        <w:rPr>
          <w:rFonts w:ascii="Consolas" w:eastAsia="Times New Roman" w:hAnsi="Consolas"/>
          <w:b/>
          <w:sz w:val="24"/>
          <w:szCs w:val="24"/>
        </w:rPr>
        <w:t>(</w:t>
      </w:r>
      <w:proofErr w:type="spellStart"/>
      <w:r w:rsidRPr="00EE234A">
        <w:rPr>
          <w:rFonts w:ascii="Consolas" w:eastAsia="Times New Roman" w:hAnsi="Consolas"/>
          <w:b/>
          <w:sz w:val="24"/>
          <w:szCs w:val="24"/>
        </w:rPr>
        <w:t>istream</w:t>
      </w:r>
      <w:proofErr w:type="spellEnd"/>
      <w:r w:rsidRPr="00EE234A">
        <w:rPr>
          <w:rFonts w:ascii="Consolas" w:eastAsia="Times New Roman" w:hAnsi="Consolas"/>
          <w:b/>
          <w:sz w:val="24"/>
          <w:szCs w:val="24"/>
        </w:rPr>
        <w:t>));</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value.setText</w:t>
      </w:r>
      <w:proofErr w:type="spellEnd"/>
      <w:r w:rsidRPr="00EE234A">
        <w:rPr>
          <w:rFonts w:ascii="Consolas" w:eastAsia="Times New Roman" w:hAnsi="Consolas"/>
          <w:b/>
          <w:sz w:val="24"/>
          <w:szCs w:val="24"/>
        </w:rPr>
        <w:t>(</w:t>
      </w:r>
      <w:proofErr w:type="spellStart"/>
      <w:proofErr w:type="gramEnd"/>
      <w:r w:rsidRPr="00EE234A">
        <w:rPr>
          <w:rFonts w:ascii="Consolas" w:eastAsia="Times New Roman" w:hAnsi="Consolas"/>
          <w:b/>
          <w:sz w:val="24"/>
          <w:szCs w:val="24"/>
        </w:rPr>
        <w:t>reader.readLine</w:t>
      </w:r>
      <w:proofErr w:type="spellEnd"/>
      <w:r w:rsidRPr="00EE234A">
        <w:rPr>
          <w:rFonts w:ascii="Consolas" w:eastAsia="Times New Roman" w:hAnsi="Consolas"/>
          <w:b/>
          <w:sz w:val="24"/>
          <w:szCs w:val="24"/>
        </w:rPr>
        <w:t>());</w:t>
      </w:r>
    </w:p>
    <w:p w:rsidR="008B4C4F"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r w:rsidR="008B4C4F" w:rsidRPr="00EE234A">
        <w:rPr>
          <w:rFonts w:ascii="Consolas" w:eastAsia="Times New Roman" w:hAnsi="Consolas"/>
          <w:b/>
          <w:sz w:val="24"/>
          <w:szCs w:val="24"/>
        </w:rPr>
        <w:t xml:space="preserve">                                                                                            </w:t>
      </w:r>
      <w:r w:rsidR="00727A7C">
        <w:rPr>
          <w:rFonts w:ascii="Consolas" w:eastAsia="Times New Roman" w:hAnsi="Consolas"/>
          <w:b/>
          <w:sz w:val="24"/>
          <w:szCs w:val="24"/>
        </w:rPr>
        <w:t xml:space="preserve">                              </w:t>
      </w:r>
    </w:p>
    <w:p w:rsidR="00A1358D" w:rsidRPr="00EE234A" w:rsidRDefault="008B4C4F"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r w:rsidR="00A1358D" w:rsidRPr="00EE234A">
        <w:rPr>
          <w:rFonts w:ascii="Consolas" w:eastAsia="Times New Roman" w:hAnsi="Consolas"/>
          <w:b/>
          <w:sz w:val="24"/>
          <w:szCs w:val="24"/>
        </w:rPr>
        <w:t>}</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catch</w:t>
      </w:r>
      <w:proofErr w:type="gramEnd"/>
      <w:r w:rsidRPr="00EE234A">
        <w:rPr>
          <w:rFonts w:ascii="Consolas" w:eastAsia="Times New Roman" w:hAnsi="Consolas"/>
          <w:b/>
          <w:sz w:val="24"/>
          <w:szCs w:val="24"/>
        </w:rPr>
        <w:t xml:space="preserve"> (Exception 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msg</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"Error");</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BA2521" w:rsidRDefault="00EE234A"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is the left function which uses IO stream to retrieve the output stream object and </w:t>
      </w:r>
      <w:proofErr w:type="gramStart"/>
      <w:r>
        <w:rPr>
          <w:rFonts w:ascii="Times New Roman" w:eastAsia="Times New Roman" w:hAnsi="Times New Roman"/>
          <w:sz w:val="24"/>
          <w:szCs w:val="24"/>
        </w:rPr>
        <w:t>send  character</w:t>
      </w:r>
      <w:proofErr w:type="gramEnd"/>
      <w:r>
        <w:rPr>
          <w:rFonts w:ascii="Times New Roman" w:eastAsia="Times New Roman" w:hAnsi="Times New Roman"/>
          <w:sz w:val="24"/>
          <w:szCs w:val="24"/>
        </w:rPr>
        <w:t xml:space="preserve"> using Bluetooth sockets.</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private</w:t>
      </w:r>
      <w:proofErr w:type="gramEnd"/>
      <w:r w:rsidRPr="00EE234A">
        <w:rPr>
          <w:rFonts w:ascii="Consolas" w:eastAsia="Times New Roman" w:hAnsi="Consolas"/>
          <w:b/>
          <w:sz w:val="24"/>
          <w:szCs w:val="24"/>
        </w:rPr>
        <w:t xml:space="preserve"> void left()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btSocket</w:t>
      </w:r>
      <w:proofErr w:type="spellEnd"/>
      <w:r w:rsidRPr="00EE234A">
        <w:rPr>
          <w:rFonts w:ascii="Consolas" w:eastAsia="Times New Roman" w:hAnsi="Consolas"/>
          <w:b/>
          <w:sz w:val="24"/>
          <w:szCs w:val="24"/>
        </w:rPr>
        <w:t>!=null)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try</w:t>
      </w:r>
      <w:proofErr w:type="gramEnd"/>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btSocket.getOutputStream</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).write("TO".</w:t>
      </w:r>
      <w:proofErr w:type="spellStart"/>
      <w:r w:rsidRPr="00EE234A">
        <w:rPr>
          <w:rFonts w:ascii="Consolas" w:eastAsia="Times New Roman" w:hAnsi="Consolas"/>
          <w:b/>
          <w:sz w:val="24"/>
          <w:szCs w:val="24"/>
        </w:rPr>
        <w:t>toString</w:t>
      </w:r>
      <w:proofErr w:type="spellEnd"/>
      <w:r w:rsidRPr="00EE234A">
        <w:rPr>
          <w:rFonts w:ascii="Consolas" w:eastAsia="Times New Roman" w:hAnsi="Consolas"/>
          <w:b/>
          <w:sz w:val="24"/>
          <w:szCs w:val="24"/>
        </w:rPr>
        <w:t>().</w:t>
      </w:r>
      <w:proofErr w:type="spellStart"/>
      <w:r w:rsidRPr="00EE234A">
        <w:rPr>
          <w:rFonts w:ascii="Consolas" w:eastAsia="Times New Roman" w:hAnsi="Consolas"/>
          <w:b/>
          <w:sz w:val="24"/>
          <w:szCs w:val="24"/>
        </w:rPr>
        <w:t>getBytes</w:t>
      </w:r>
      <w:proofErr w:type="spellEnd"/>
      <w:r w:rsidRPr="00EE234A">
        <w:rPr>
          <w:rFonts w:ascii="Consolas" w:eastAsia="Times New Roman" w:hAnsi="Consolas"/>
          <w:b/>
          <w:sz w:val="24"/>
          <w:szCs w:val="24"/>
        </w:rPr>
        <w:t>());</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catch</w:t>
      </w:r>
      <w:proofErr w:type="gram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IOException</w:t>
      </w:r>
      <w:proofErr w:type="spellEnd"/>
      <w:r w:rsidRPr="00EE234A">
        <w:rPr>
          <w:rFonts w:ascii="Consolas" w:eastAsia="Times New Roman" w:hAnsi="Consolas"/>
          <w:b/>
          <w:sz w:val="24"/>
          <w:szCs w:val="24"/>
        </w:rPr>
        <w:t xml:space="preserve"> 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msg</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"Error");</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EE234A"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486678" w:rsidRDefault="00A1358D" w:rsidP="00A1358D">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A1358D" w:rsidRPr="00BA2521" w:rsidRDefault="00A1358D" w:rsidP="00A1358D">
      <w:pPr>
        <w:spacing w:line="354" w:lineRule="auto"/>
        <w:jc w:val="both"/>
        <w:rPr>
          <w:rFonts w:ascii="Times New Roman" w:eastAsia="Times New Roman" w:hAnsi="Times New Roman"/>
          <w:sz w:val="24"/>
          <w:szCs w:val="24"/>
        </w:rPr>
      </w:pPr>
      <w:r w:rsidRPr="00BA2521">
        <w:rPr>
          <w:rFonts w:ascii="Times New Roman" w:eastAsia="Times New Roman" w:hAnsi="Times New Roman"/>
          <w:sz w:val="24"/>
          <w:szCs w:val="24"/>
        </w:rPr>
        <w:t xml:space="preserve">    </w:t>
      </w:r>
      <w:proofErr w:type="gramStart"/>
      <w:r w:rsidRPr="00BA2521">
        <w:rPr>
          <w:rFonts w:ascii="Times New Roman" w:eastAsia="Times New Roman" w:hAnsi="Times New Roman"/>
          <w:sz w:val="24"/>
          <w:szCs w:val="24"/>
        </w:rPr>
        <w:t>private</w:t>
      </w:r>
      <w:proofErr w:type="gramEnd"/>
      <w:r w:rsidRPr="00BA2521">
        <w:rPr>
          <w:rFonts w:ascii="Times New Roman" w:eastAsia="Times New Roman" w:hAnsi="Times New Roman"/>
          <w:sz w:val="24"/>
          <w:szCs w:val="24"/>
        </w:rPr>
        <w:t xml:space="preserve"> void </w:t>
      </w:r>
      <w:proofErr w:type="spellStart"/>
      <w:r w:rsidRPr="00BA2521">
        <w:rPr>
          <w:rFonts w:ascii="Times New Roman" w:eastAsia="Times New Roman" w:hAnsi="Times New Roman"/>
          <w:sz w:val="24"/>
          <w:szCs w:val="24"/>
        </w:rPr>
        <w:t>msg</w:t>
      </w:r>
      <w:proofErr w:type="spellEnd"/>
      <w:r w:rsidRPr="00BA2521">
        <w:rPr>
          <w:rFonts w:ascii="Times New Roman" w:eastAsia="Times New Roman" w:hAnsi="Times New Roman"/>
          <w:sz w:val="24"/>
          <w:szCs w:val="24"/>
        </w:rPr>
        <w:t>(String s) {</w:t>
      </w:r>
    </w:p>
    <w:p w:rsidR="00A1358D" w:rsidRPr="00BA2521" w:rsidRDefault="00A1358D" w:rsidP="00A1358D">
      <w:pPr>
        <w:spacing w:line="354" w:lineRule="auto"/>
        <w:jc w:val="both"/>
        <w:rPr>
          <w:rFonts w:ascii="Times New Roman" w:eastAsia="Times New Roman" w:hAnsi="Times New Roman"/>
          <w:sz w:val="24"/>
          <w:szCs w:val="24"/>
        </w:rPr>
      </w:pPr>
      <w:r w:rsidRPr="00BA2521">
        <w:rPr>
          <w:rFonts w:ascii="Times New Roman" w:eastAsia="Times New Roman" w:hAnsi="Times New Roman"/>
          <w:sz w:val="24"/>
          <w:szCs w:val="24"/>
        </w:rPr>
        <w:t xml:space="preserve">        </w:t>
      </w:r>
      <w:proofErr w:type="gramStart"/>
      <w:r w:rsidRPr="00BA2521">
        <w:rPr>
          <w:rFonts w:ascii="Times New Roman" w:eastAsia="Times New Roman" w:hAnsi="Times New Roman"/>
          <w:sz w:val="24"/>
          <w:szCs w:val="24"/>
        </w:rPr>
        <w:t>Toast.makeText(</w:t>
      </w:r>
      <w:proofErr w:type="gramEnd"/>
      <w:r w:rsidRPr="00BA2521">
        <w:rPr>
          <w:rFonts w:ascii="Times New Roman" w:eastAsia="Times New Roman" w:hAnsi="Times New Roman"/>
          <w:sz w:val="24"/>
          <w:szCs w:val="24"/>
        </w:rPr>
        <w:t>getApplicationContext(),s,Toast.LENGTH_LONG).show();</w:t>
      </w:r>
    </w:p>
    <w:p w:rsidR="00EE234A" w:rsidRDefault="00A1358D" w:rsidP="00A1358D">
      <w:pPr>
        <w:spacing w:line="354" w:lineRule="auto"/>
        <w:jc w:val="both"/>
        <w:rPr>
          <w:rFonts w:ascii="Times New Roman" w:eastAsia="Times New Roman" w:hAnsi="Times New Roman"/>
          <w:sz w:val="24"/>
          <w:szCs w:val="24"/>
        </w:rPr>
      </w:pPr>
      <w:r w:rsidRPr="00BA2521">
        <w:rPr>
          <w:rFonts w:ascii="Times New Roman" w:eastAsia="Times New Roman" w:hAnsi="Times New Roman"/>
          <w:sz w:val="24"/>
          <w:szCs w:val="24"/>
        </w:rPr>
        <w:t xml:space="preserve">    }</w:t>
      </w:r>
    </w:p>
    <w:p w:rsidR="00486678" w:rsidRDefault="00A1358D" w:rsidP="00A1358D">
      <w:pPr>
        <w:spacing w:line="354" w:lineRule="auto"/>
        <w:jc w:val="both"/>
        <w:rPr>
          <w:rStyle w:val="apple-converted-space"/>
          <w:rFonts w:ascii="Arial" w:hAnsi="Arial"/>
          <w:sz w:val="21"/>
          <w:szCs w:val="21"/>
          <w:shd w:val="clear" w:color="auto" w:fill="FFFFFF"/>
        </w:rPr>
      </w:pPr>
      <w:r>
        <w:rPr>
          <w:rFonts w:ascii="Arial" w:hAnsi="Arial"/>
          <w:sz w:val="21"/>
          <w:szCs w:val="21"/>
          <w:shd w:val="clear" w:color="auto" w:fill="FFFFFF"/>
        </w:rPr>
        <w:t>Once the socket is connected, whether initiated as a client or accepted as a server, open the IO streams by calling</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getInputStream</w:t>
      </w:r>
      <w:proofErr w:type="spellEnd"/>
      <w:r w:rsidRPr="001B0C5F">
        <w:rPr>
          <w:rStyle w:val="HTMLCode"/>
          <w:rFonts w:ascii="Consolas" w:eastAsia="Calibri" w:hAnsi="Consolas"/>
          <w:color w:val="006600"/>
          <w:shd w:val="clear" w:color="auto" w:fill="FFFFFF"/>
        </w:rPr>
        <w:t>()</w:t>
      </w:r>
      <w:r>
        <w:rPr>
          <w:rStyle w:val="apple-converted-space"/>
          <w:rFonts w:ascii="Arial" w:hAnsi="Arial"/>
          <w:sz w:val="21"/>
          <w:szCs w:val="21"/>
          <w:shd w:val="clear" w:color="auto" w:fill="FFFFFF"/>
        </w:rPr>
        <w:t> </w:t>
      </w:r>
      <w:r>
        <w:rPr>
          <w:rFonts w:ascii="Arial" w:hAnsi="Arial"/>
          <w:sz w:val="21"/>
          <w:szCs w:val="21"/>
          <w:shd w:val="clear" w:color="auto" w:fill="FFFFFF"/>
        </w:rPr>
        <w:t xml:space="preserve">and </w:t>
      </w:r>
      <w:proofErr w:type="spellStart"/>
      <w:r w:rsidRPr="001B0C5F">
        <w:rPr>
          <w:rStyle w:val="HTMLCode"/>
          <w:rFonts w:ascii="Consolas" w:eastAsia="Calibri" w:hAnsi="Consolas"/>
          <w:color w:val="006600"/>
          <w:shd w:val="clear" w:color="auto" w:fill="FFFFFF"/>
        </w:rPr>
        <w:t>getOutputStream</w:t>
      </w:r>
      <w:proofErr w:type="spellEnd"/>
      <w:r w:rsidRPr="001B0C5F">
        <w:rPr>
          <w:rStyle w:val="HTMLCode"/>
          <w:rFonts w:ascii="Consolas" w:eastAsia="Calibri" w:hAnsi="Consolas"/>
          <w:color w:val="006600"/>
          <w:shd w:val="clear" w:color="auto" w:fill="FFFFFF"/>
        </w:rPr>
        <w:t>()</w:t>
      </w:r>
      <w:r>
        <w:rPr>
          <w:rStyle w:val="apple-converted-space"/>
          <w:rFonts w:ascii="Arial" w:hAnsi="Arial"/>
          <w:sz w:val="21"/>
          <w:szCs w:val="21"/>
          <w:shd w:val="clear" w:color="auto" w:fill="FFFFFF"/>
        </w:rPr>
        <w:t> </w:t>
      </w:r>
      <w:r>
        <w:rPr>
          <w:rFonts w:ascii="Arial" w:hAnsi="Arial"/>
          <w:sz w:val="21"/>
          <w:szCs w:val="21"/>
          <w:shd w:val="clear" w:color="auto" w:fill="FFFFFF"/>
        </w:rPr>
        <w:t>in order to retrieve</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InputStream</w:t>
      </w:r>
      <w:proofErr w:type="spellEnd"/>
      <w:r>
        <w:rPr>
          <w:rStyle w:val="apple-converted-space"/>
          <w:rFonts w:ascii="Arial" w:hAnsi="Arial"/>
          <w:sz w:val="21"/>
          <w:szCs w:val="21"/>
          <w:shd w:val="clear" w:color="auto" w:fill="FFFFFF"/>
        </w:rPr>
        <w:t> </w:t>
      </w:r>
      <w:r>
        <w:rPr>
          <w:rFonts w:ascii="Arial" w:hAnsi="Arial"/>
          <w:sz w:val="21"/>
          <w:szCs w:val="21"/>
          <w:shd w:val="clear" w:color="auto" w:fill="FFFFFF"/>
        </w:rPr>
        <w:t>and</w:t>
      </w:r>
      <w:r>
        <w:rPr>
          <w:rStyle w:val="apple-converted-space"/>
          <w:rFonts w:ascii="Arial" w:hAnsi="Arial"/>
          <w:sz w:val="21"/>
          <w:szCs w:val="21"/>
          <w:shd w:val="clear" w:color="auto" w:fill="FFFFFF"/>
        </w:rPr>
        <w:t> </w:t>
      </w:r>
      <w:proofErr w:type="spellStart"/>
      <w:r w:rsidRPr="001B0C5F">
        <w:rPr>
          <w:rStyle w:val="HTMLCode"/>
          <w:rFonts w:ascii="Consolas" w:eastAsia="Calibri" w:hAnsi="Consolas"/>
          <w:color w:val="006600"/>
          <w:shd w:val="clear" w:color="auto" w:fill="FFFFFF"/>
        </w:rPr>
        <w:t>OutputStream</w:t>
      </w:r>
      <w:proofErr w:type="spellEnd"/>
      <w:r>
        <w:rPr>
          <w:rStyle w:val="apple-converted-space"/>
          <w:rFonts w:ascii="Arial" w:hAnsi="Arial"/>
          <w:sz w:val="21"/>
          <w:szCs w:val="21"/>
          <w:shd w:val="clear" w:color="auto" w:fill="FFFFFF"/>
        </w:rPr>
        <w:t> </w:t>
      </w:r>
      <w:r>
        <w:rPr>
          <w:rFonts w:ascii="Arial" w:hAnsi="Arial"/>
          <w:sz w:val="21"/>
          <w:szCs w:val="21"/>
          <w:shd w:val="clear" w:color="auto" w:fill="FFFFFF"/>
        </w:rPr>
        <w:t xml:space="preserve">objects, respectively, which are automatically connected to the socket . In the above code the server </w:t>
      </w:r>
      <w:proofErr w:type="gramStart"/>
      <w:r>
        <w:rPr>
          <w:rFonts w:ascii="Arial" w:hAnsi="Arial"/>
          <w:sz w:val="21"/>
          <w:szCs w:val="21"/>
          <w:shd w:val="clear" w:color="auto" w:fill="FFFFFF"/>
        </w:rPr>
        <w:t>socket  uses</w:t>
      </w:r>
      <w:proofErr w:type="gramEnd"/>
      <w:r>
        <w:rPr>
          <w:rFonts w:ascii="Arial" w:hAnsi="Arial"/>
          <w:sz w:val="21"/>
          <w:szCs w:val="21"/>
          <w:shd w:val="clear" w:color="auto" w:fill="FFFFFF"/>
        </w:rPr>
        <w:t xml:space="preserve">  </w:t>
      </w:r>
      <w:proofErr w:type="spellStart"/>
      <w:r w:rsidRPr="001B0C5F">
        <w:rPr>
          <w:rStyle w:val="HTMLCode"/>
          <w:rFonts w:ascii="Consolas" w:eastAsia="Calibri" w:hAnsi="Consolas"/>
          <w:color w:val="006600"/>
          <w:shd w:val="clear" w:color="auto" w:fill="FFFFFF"/>
        </w:rPr>
        <w:t>getOutputStream</w:t>
      </w:r>
      <w:proofErr w:type="spellEnd"/>
      <w:r w:rsidRPr="001B0C5F">
        <w:rPr>
          <w:rStyle w:val="HTMLCode"/>
          <w:rFonts w:ascii="Consolas" w:eastAsia="Calibri" w:hAnsi="Consolas"/>
          <w:color w:val="006600"/>
          <w:shd w:val="clear" w:color="auto" w:fill="FFFFFF"/>
        </w:rPr>
        <w:t>()</w:t>
      </w:r>
      <w:r>
        <w:rPr>
          <w:rStyle w:val="apple-converted-space"/>
          <w:rFonts w:ascii="Arial" w:hAnsi="Arial"/>
          <w:sz w:val="21"/>
          <w:szCs w:val="21"/>
          <w:shd w:val="clear" w:color="auto" w:fill="FFFFFF"/>
        </w:rPr>
        <w:t> </w:t>
      </w:r>
      <w:proofErr w:type="spellStart"/>
      <w:r>
        <w:rPr>
          <w:rStyle w:val="apple-converted-space"/>
          <w:rFonts w:ascii="Arial" w:hAnsi="Arial"/>
          <w:sz w:val="21"/>
          <w:szCs w:val="21"/>
          <w:shd w:val="clear" w:color="auto" w:fill="FFFFFF"/>
        </w:rPr>
        <w:t>toretrieve</w:t>
      </w:r>
      <w:proofErr w:type="spellEnd"/>
      <w:r>
        <w:rPr>
          <w:rStyle w:val="apple-converted-space"/>
          <w:rFonts w:ascii="Arial" w:hAnsi="Arial"/>
          <w:sz w:val="21"/>
          <w:szCs w:val="21"/>
          <w:shd w:val="clear" w:color="auto" w:fill="FFFFFF"/>
        </w:rPr>
        <w:t xml:space="preserve"> the Output Stream o</w:t>
      </w:r>
      <w:r w:rsidR="00486678">
        <w:rPr>
          <w:rStyle w:val="apple-converted-space"/>
          <w:rFonts w:ascii="Arial" w:hAnsi="Arial"/>
          <w:sz w:val="21"/>
          <w:szCs w:val="21"/>
          <w:shd w:val="clear" w:color="auto" w:fill="FFFFFF"/>
        </w:rPr>
        <w:t xml:space="preserve">bject and send data to it . </w:t>
      </w:r>
    </w:p>
    <w:p w:rsidR="00486678" w:rsidRPr="00C60A2B" w:rsidRDefault="00486678" w:rsidP="00486678">
      <w:pPr>
        <w:spacing w:line="354" w:lineRule="auto"/>
        <w:jc w:val="both"/>
        <w:rPr>
          <w:rFonts w:ascii="Times New Roman" w:eastAsia="Times New Roman" w:hAnsi="Times New Roman"/>
          <w:sz w:val="24"/>
          <w:szCs w:val="24"/>
        </w:rPr>
      </w:pPr>
      <w:r>
        <w:rPr>
          <w:rStyle w:val="apple-converted-space"/>
          <w:rFonts w:ascii="Arial" w:hAnsi="Arial"/>
          <w:sz w:val="21"/>
          <w:szCs w:val="21"/>
          <w:shd w:val="clear" w:color="auto" w:fill="FFFFFF"/>
        </w:rPr>
        <w:t xml:space="preserve"> </w:t>
      </w:r>
      <w:proofErr w:type="spellStart"/>
      <w:proofErr w:type="gramStart"/>
      <w:r>
        <w:rPr>
          <w:rStyle w:val="apple-converted-space"/>
          <w:rFonts w:ascii="Arial" w:hAnsi="Arial"/>
          <w:sz w:val="21"/>
          <w:szCs w:val="21"/>
          <w:shd w:val="clear" w:color="auto" w:fill="FFFFFF"/>
        </w:rPr>
        <w:t>theArduino</w:t>
      </w:r>
      <w:proofErr w:type="spellEnd"/>
      <w:proofErr w:type="gramEnd"/>
      <w:r>
        <w:rPr>
          <w:rStyle w:val="apple-converted-space"/>
          <w:rFonts w:ascii="Arial" w:hAnsi="Arial"/>
          <w:sz w:val="21"/>
          <w:szCs w:val="21"/>
          <w:shd w:val="clear" w:color="auto" w:fill="FFFFFF"/>
        </w:rPr>
        <w:t xml:space="preserve"> device which is the client receives this data , it will rotate the servomotor to the right  direction. </w:t>
      </w:r>
    </w:p>
    <w:p w:rsidR="00486678" w:rsidRDefault="00486678" w:rsidP="00A1358D">
      <w:pPr>
        <w:spacing w:line="354" w:lineRule="auto"/>
        <w:jc w:val="both"/>
        <w:rPr>
          <w:rStyle w:val="apple-converted-space"/>
          <w:rFonts w:ascii="Arial" w:hAnsi="Arial"/>
          <w:sz w:val="21"/>
          <w:szCs w:val="21"/>
          <w:shd w:val="clear" w:color="auto" w:fill="FFFFFF"/>
        </w:rPr>
      </w:pPr>
    </w:p>
    <w:p w:rsidR="00727A7C" w:rsidRDefault="00727A7C" w:rsidP="00C76326">
      <w:pPr>
        <w:spacing w:line="354" w:lineRule="auto"/>
        <w:jc w:val="both"/>
        <w:rPr>
          <w:rFonts w:ascii="Times New Roman" w:eastAsia="Times New Roman" w:hAnsi="Times New Roman"/>
          <w:sz w:val="24"/>
          <w:szCs w:val="24"/>
        </w:rPr>
      </w:pPr>
    </w:p>
    <w:p w:rsidR="00B761E0" w:rsidRDefault="00727A7C" w:rsidP="00C76326">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727A7C" w:rsidRDefault="00B761E0" w:rsidP="00C76326">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sidR="00727A7C">
        <w:rPr>
          <w:rFonts w:ascii="Times New Roman" w:eastAsia="Times New Roman" w:hAnsi="Times New Roman"/>
          <w:sz w:val="24"/>
          <w:szCs w:val="24"/>
        </w:rPr>
        <w:t xml:space="preserve">  28</w:t>
      </w:r>
    </w:p>
    <w:p w:rsidR="00C76326" w:rsidRPr="00486678" w:rsidRDefault="00C76326" w:rsidP="00C76326">
      <w:pPr>
        <w:spacing w:line="354" w:lineRule="auto"/>
        <w:jc w:val="both"/>
        <w:rPr>
          <w:rFonts w:ascii="Times New Roman" w:eastAsia="Times New Roman" w:hAnsi="Times New Roman"/>
          <w:b/>
          <w:sz w:val="36"/>
          <w:szCs w:val="36"/>
        </w:rPr>
      </w:pPr>
      <w:r w:rsidRPr="001A767D">
        <w:rPr>
          <w:rFonts w:ascii="Times New Roman" w:eastAsia="Times New Roman" w:hAnsi="Times New Roman"/>
          <w:sz w:val="24"/>
          <w:szCs w:val="24"/>
        </w:rPr>
        <w:t>4)</w:t>
      </w:r>
      <w:r>
        <w:rPr>
          <w:rFonts w:ascii="Times New Roman" w:eastAsia="Times New Roman" w:hAnsi="Times New Roman"/>
          <w:sz w:val="24"/>
          <w:szCs w:val="24"/>
        </w:rPr>
        <w:t xml:space="preserve"> </w:t>
      </w:r>
      <w:r w:rsidRPr="001A767D">
        <w:rPr>
          <w:rFonts w:ascii="Times New Roman" w:eastAsia="Times New Roman" w:hAnsi="Times New Roman"/>
          <w:sz w:val="24"/>
          <w:szCs w:val="24"/>
        </w:rPr>
        <w:t>In</w:t>
      </w:r>
      <w:r>
        <w:rPr>
          <w:rFonts w:ascii="Times New Roman" w:eastAsia="Times New Roman" w:hAnsi="Times New Roman"/>
          <w:b/>
          <w:sz w:val="36"/>
          <w:szCs w:val="36"/>
        </w:rPr>
        <w:t xml:space="preserve"> </w:t>
      </w:r>
      <w:r w:rsidRPr="001A767D">
        <w:rPr>
          <w:rFonts w:ascii="Times New Roman" w:eastAsia="Times New Roman" w:hAnsi="Times New Roman"/>
          <w:sz w:val="24"/>
          <w:szCs w:val="24"/>
        </w:rPr>
        <w:t xml:space="preserve">this </w:t>
      </w:r>
      <w:proofErr w:type="gramStart"/>
      <w:r w:rsidRPr="001A767D">
        <w:rPr>
          <w:rFonts w:ascii="Times New Roman" w:eastAsia="Times New Roman" w:hAnsi="Times New Roman"/>
          <w:sz w:val="24"/>
          <w:szCs w:val="24"/>
        </w:rPr>
        <w:t xml:space="preserve">section </w:t>
      </w:r>
      <w:r>
        <w:rPr>
          <w:rFonts w:ascii="Times New Roman" w:eastAsia="Times New Roman" w:hAnsi="Times New Roman"/>
          <w:sz w:val="24"/>
          <w:szCs w:val="24"/>
        </w:rPr>
        <w:t xml:space="preserve"> we</w:t>
      </w:r>
      <w:proofErr w:type="gramEnd"/>
      <w:r>
        <w:rPr>
          <w:rFonts w:ascii="Times New Roman" w:eastAsia="Times New Roman" w:hAnsi="Times New Roman"/>
          <w:sz w:val="24"/>
          <w:szCs w:val="24"/>
        </w:rPr>
        <w:t xml:space="preserve"> implemented the gate control part making use of the Arduino. When the Arduino receives information from the android device it rotates the servomotor in a specified direction which would ideally result in the opening and closing of the </w:t>
      </w:r>
      <w:proofErr w:type="gramStart"/>
      <w:r>
        <w:rPr>
          <w:rFonts w:ascii="Times New Roman" w:eastAsia="Times New Roman" w:hAnsi="Times New Roman"/>
          <w:sz w:val="24"/>
          <w:szCs w:val="24"/>
        </w:rPr>
        <w:t>gate .</w:t>
      </w:r>
      <w:proofErr w:type="gramEnd"/>
    </w:p>
    <w:p w:rsidR="00C76326" w:rsidRDefault="00C76326" w:rsidP="00C76326">
      <w:pPr>
        <w:spacing w:line="354" w:lineRule="auto"/>
        <w:jc w:val="both"/>
        <w:rPr>
          <w:rFonts w:ascii="Times New Roman" w:eastAsia="Times New Roman" w:hAnsi="Times New Roman"/>
          <w:sz w:val="24"/>
          <w:szCs w:val="24"/>
        </w:rPr>
      </w:pPr>
    </w:p>
    <w:p w:rsidR="00C76326" w:rsidRDefault="00C76326" w:rsidP="00C76326">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Following is the code for the gate control via servomotor using Arduino.</w:t>
      </w:r>
    </w:p>
    <w:p w:rsidR="00C76326" w:rsidRDefault="00C76326" w:rsidP="00C76326">
      <w:pPr>
        <w:spacing w:line="354" w:lineRule="auto"/>
        <w:jc w:val="both"/>
        <w:rPr>
          <w:rFonts w:ascii="Times New Roman" w:eastAsia="Times New Roman" w:hAnsi="Times New Roman"/>
          <w:sz w:val="24"/>
          <w:szCs w:val="24"/>
        </w:rPr>
      </w:pPr>
    </w:p>
    <w:p w:rsidR="00C76326" w:rsidRPr="00C76326" w:rsidRDefault="00C76326" w:rsidP="00C76326">
      <w:pPr>
        <w:spacing w:line="354" w:lineRule="auto"/>
        <w:jc w:val="both"/>
        <w:rPr>
          <w:rFonts w:ascii="Times New Roman" w:eastAsia="Times New Roman" w:hAnsi="Times New Roman"/>
          <w:sz w:val="24"/>
          <w:szCs w:val="24"/>
        </w:rPr>
      </w:pPr>
      <w:r w:rsidRPr="00C76326">
        <w:rPr>
          <w:rFonts w:ascii="Times New Roman" w:eastAsia="Times New Roman" w:hAnsi="Times New Roman"/>
          <w:sz w:val="24"/>
          <w:szCs w:val="24"/>
        </w:rPr>
        <w:t>#include&lt;</w:t>
      </w:r>
      <w:proofErr w:type="spellStart"/>
      <w:r w:rsidRPr="00C76326">
        <w:rPr>
          <w:rFonts w:ascii="Times New Roman" w:eastAsia="Times New Roman" w:hAnsi="Times New Roman"/>
          <w:sz w:val="24"/>
          <w:szCs w:val="24"/>
        </w:rPr>
        <w:t>SoftwareSerial.h</w:t>
      </w:r>
      <w:proofErr w:type="spellEnd"/>
      <w:r w:rsidRPr="00C76326">
        <w:rPr>
          <w:rFonts w:ascii="Times New Roman" w:eastAsia="Times New Roman" w:hAnsi="Times New Roman"/>
          <w:sz w:val="24"/>
          <w:szCs w:val="24"/>
        </w:rPr>
        <w:t>&gt;</w:t>
      </w:r>
    </w:p>
    <w:p w:rsidR="00C76326" w:rsidRPr="00C76326" w:rsidRDefault="00C76326" w:rsidP="00C76326">
      <w:pPr>
        <w:spacing w:line="354" w:lineRule="auto"/>
        <w:jc w:val="both"/>
        <w:rPr>
          <w:rFonts w:ascii="Times New Roman" w:eastAsia="Times New Roman" w:hAnsi="Times New Roman"/>
          <w:sz w:val="24"/>
          <w:szCs w:val="24"/>
        </w:rPr>
      </w:pPr>
      <w:r w:rsidRPr="00C76326">
        <w:rPr>
          <w:rFonts w:ascii="Times New Roman" w:eastAsia="Times New Roman" w:hAnsi="Times New Roman"/>
          <w:sz w:val="24"/>
          <w:szCs w:val="24"/>
        </w:rPr>
        <w:t>#include&lt;</w:t>
      </w:r>
      <w:proofErr w:type="spellStart"/>
      <w:r w:rsidRPr="00C76326">
        <w:rPr>
          <w:rFonts w:ascii="Times New Roman" w:eastAsia="Times New Roman" w:hAnsi="Times New Roman"/>
          <w:sz w:val="24"/>
          <w:szCs w:val="24"/>
        </w:rPr>
        <w:t>Servo.h</w:t>
      </w:r>
      <w:proofErr w:type="spellEnd"/>
      <w:r w:rsidRPr="00C76326">
        <w:rPr>
          <w:rFonts w:ascii="Times New Roman" w:eastAsia="Times New Roman" w:hAnsi="Times New Roman"/>
          <w:sz w:val="24"/>
          <w:szCs w:val="24"/>
        </w:rPr>
        <w:t>&gt;</w:t>
      </w:r>
    </w:p>
    <w:p w:rsidR="00C76326" w:rsidRPr="00C76326" w:rsidRDefault="00C76326" w:rsidP="00C76326">
      <w:pPr>
        <w:spacing w:line="354" w:lineRule="auto"/>
        <w:jc w:val="both"/>
        <w:rPr>
          <w:rFonts w:ascii="Times New Roman" w:eastAsia="Times New Roman" w:hAnsi="Times New Roman"/>
          <w:sz w:val="24"/>
          <w:szCs w:val="24"/>
        </w:rPr>
      </w:pPr>
    </w:p>
    <w:p w:rsidR="00C76326" w:rsidRPr="00EE234A" w:rsidRDefault="00C76326" w:rsidP="00C76326">
      <w:pPr>
        <w:spacing w:line="354" w:lineRule="auto"/>
        <w:jc w:val="both"/>
        <w:rPr>
          <w:rFonts w:ascii="Consolas" w:eastAsia="Times New Roman" w:hAnsi="Consolas"/>
          <w:b/>
          <w:sz w:val="24"/>
          <w:szCs w:val="24"/>
        </w:rPr>
      </w:pPr>
      <w:proofErr w:type="spellStart"/>
      <w:proofErr w:type="gramStart"/>
      <w:r w:rsidRPr="00EE234A">
        <w:rPr>
          <w:rFonts w:ascii="Consolas" w:eastAsia="Times New Roman" w:hAnsi="Consolas"/>
          <w:b/>
          <w:sz w:val="24"/>
          <w:szCs w:val="24"/>
        </w:rPr>
        <w:t>int</w:t>
      </w:r>
      <w:proofErr w:type="spellEnd"/>
      <w:proofErr w:type="gram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enablePin</w:t>
      </w:r>
      <w:proofErr w:type="spellEnd"/>
      <w:r w:rsidRPr="00EE234A">
        <w:rPr>
          <w:rFonts w:ascii="Consolas" w:eastAsia="Times New Roman" w:hAnsi="Consolas"/>
          <w:b/>
          <w:sz w:val="24"/>
          <w:szCs w:val="24"/>
        </w:rPr>
        <w:t xml:space="preserve"> = 5;</w:t>
      </w:r>
    </w:p>
    <w:p w:rsidR="00C76326" w:rsidRPr="00C76326" w:rsidRDefault="00C76326" w:rsidP="00C76326">
      <w:pPr>
        <w:spacing w:line="354" w:lineRule="auto"/>
        <w:jc w:val="both"/>
        <w:rPr>
          <w:rFonts w:ascii="Times New Roman" w:eastAsia="Times New Roman" w:hAnsi="Times New Roman"/>
          <w:sz w:val="24"/>
          <w:szCs w:val="24"/>
        </w:rPr>
      </w:pPr>
    </w:p>
    <w:p w:rsidR="00C76326" w:rsidRPr="00C76326" w:rsidRDefault="00C76326" w:rsidP="00C76326">
      <w:pPr>
        <w:spacing w:line="354" w:lineRule="auto"/>
        <w:jc w:val="both"/>
        <w:rPr>
          <w:rFonts w:ascii="Times New Roman" w:eastAsia="Times New Roman" w:hAnsi="Times New Roman"/>
          <w:sz w:val="24"/>
          <w:szCs w:val="24"/>
        </w:rPr>
      </w:pPr>
      <w:r w:rsidRPr="00C76326">
        <w:rPr>
          <w:rFonts w:ascii="Times New Roman" w:eastAsia="Times New Roman" w:hAnsi="Times New Roman"/>
          <w:sz w:val="24"/>
          <w:szCs w:val="24"/>
        </w:rPr>
        <w:t xml:space="preserve">Servo </w:t>
      </w:r>
      <w:proofErr w:type="spellStart"/>
      <w:r w:rsidRPr="00C76326">
        <w:rPr>
          <w:rFonts w:ascii="Times New Roman" w:eastAsia="Times New Roman" w:hAnsi="Times New Roman"/>
          <w:sz w:val="24"/>
          <w:szCs w:val="24"/>
        </w:rPr>
        <w:t>servo</w:t>
      </w:r>
      <w:proofErr w:type="spellEnd"/>
      <w:r w:rsidRPr="00C76326">
        <w:rPr>
          <w:rFonts w:ascii="Times New Roman" w:eastAsia="Times New Roman" w:hAnsi="Times New Roman"/>
          <w:sz w:val="24"/>
          <w:szCs w:val="24"/>
        </w:rPr>
        <w:t>;</w:t>
      </w:r>
    </w:p>
    <w:p w:rsidR="00C76326" w:rsidRPr="00C76326" w:rsidRDefault="00C76326" w:rsidP="00C76326">
      <w:pPr>
        <w:spacing w:line="354" w:lineRule="auto"/>
        <w:jc w:val="both"/>
        <w:rPr>
          <w:rFonts w:ascii="Times New Roman" w:eastAsia="Times New Roman" w:hAnsi="Times New Roman"/>
          <w:sz w:val="24"/>
          <w:szCs w:val="24"/>
        </w:rPr>
      </w:pPr>
    </w:p>
    <w:p w:rsidR="00C76326" w:rsidRPr="00C76326" w:rsidRDefault="00C76326" w:rsidP="00C76326">
      <w:pPr>
        <w:spacing w:line="354" w:lineRule="auto"/>
        <w:jc w:val="both"/>
        <w:rPr>
          <w:rFonts w:ascii="Times New Roman" w:eastAsia="Times New Roman" w:hAnsi="Times New Roman"/>
          <w:sz w:val="24"/>
          <w:szCs w:val="24"/>
        </w:rPr>
      </w:pPr>
      <w:proofErr w:type="gramStart"/>
      <w:r w:rsidRPr="00C76326">
        <w:rPr>
          <w:rFonts w:ascii="Times New Roman" w:eastAsia="Times New Roman" w:hAnsi="Times New Roman"/>
          <w:sz w:val="24"/>
          <w:szCs w:val="24"/>
        </w:rPr>
        <w:t>char</w:t>
      </w:r>
      <w:proofErr w:type="gramEnd"/>
      <w:r w:rsidRPr="00C76326">
        <w:rPr>
          <w:rFonts w:ascii="Times New Roman" w:eastAsia="Times New Roman" w:hAnsi="Times New Roman"/>
          <w:sz w:val="24"/>
          <w:szCs w:val="24"/>
        </w:rPr>
        <w:t xml:space="preserve"> command;</w:t>
      </w:r>
    </w:p>
    <w:p w:rsidR="00C76326" w:rsidRPr="00C76326" w:rsidRDefault="00C76326" w:rsidP="00C76326">
      <w:pPr>
        <w:spacing w:line="354" w:lineRule="auto"/>
        <w:jc w:val="both"/>
        <w:rPr>
          <w:rFonts w:ascii="Times New Roman" w:eastAsia="Times New Roman" w:hAnsi="Times New Roman"/>
          <w:sz w:val="24"/>
          <w:szCs w:val="24"/>
        </w:rPr>
      </w:pPr>
      <w:r w:rsidRPr="00C76326">
        <w:rPr>
          <w:rFonts w:ascii="Times New Roman" w:eastAsia="Times New Roman" w:hAnsi="Times New Roman"/>
          <w:sz w:val="24"/>
          <w:szCs w:val="24"/>
        </w:rPr>
        <w:t xml:space="preserve">String </w:t>
      </w:r>
      <w:proofErr w:type="spellStart"/>
      <w:r w:rsidRPr="00C76326">
        <w:rPr>
          <w:rFonts w:ascii="Times New Roman" w:eastAsia="Times New Roman" w:hAnsi="Times New Roman"/>
          <w:sz w:val="24"/>
          <w:szCs w:val="24"/>
        </w:rPr>
        <w:t>string</w:t>
      </w:r>
      <w:proofErr w:type="spellEnd"/>
      <w:r w:rsidRPr="00C76326">
        <w:rPr>
          <w:rFonts w:ascii="Times New Roman" w:eastAsia="Times New Roman" w:hAnsi="Times New Roman"/>
          <w:sz w:val="24"/>
          <w:szCs w:val="24"/>
        </w:rPr>
        <w:t>;</w:t>
      </w:r>
    </w:p>
    <w:p w:rsidR="00C76326" w:rsidRDefault="00C76326" w:rsidP="00C76326">
      <w:pPr>
        <w:spacing w:line="354" w:lineRule="auto"/>
        <w:jc w:val="both"/>
        <w:rPr>
          <w:rFonts w:ascii="Times New Roman" w:eastAsia="Times New Roman" w:hAnsi="Times New Roman"/>
          <w:sz w:val="24"/>
          <w:szCs w:val="24"/>
        </w:rPr>
      </w:pPr>
      <w:r w:rsidRPr="00C76326">
        <w:rPr>
          <w:rFonts w:ascii="Times New Roman" w:eastAsia="Times New Roman" w:hAnsi="Times New Roman"/>
          <w:sz w:val="24"/>
          <w:szCs w:val="24"/>
        </w:rPr>
        <w:t>#define led 12</w:t>
      </w:r>
    </w:p>
    <w:p w:rsidR="00EE234A" w:rsidRPr="00C76326" w:rsidRDefault="00EE234A" w:rsidP="00C76326">
      <w:pPr>
        <w:spacing w:line="354" w:lineRule="auto"/>
        <w:jc w:val="both"/>
        <w:rPr>
          <w:rFonts w:ascii="Times New Roman" w:eastAsia="Times New Roman" w:hAnsi="Times New Roman"/>
          <w:sz w:val="24"/>
          <w:szCs w:val="24"/>
        </w:rPr>
      </w:pPr>
    </w:p>
    <w:p w:rsidR="00C76326" w:rsidRPr="00C76326" w:rsidRDefault="00EE234A" w:rsidP="00C76326">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 this is the setup function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void</w:t>
      </w:r>
      <w:proofErr w:type="gramEnd"/>
      <w:r w:rsidRPr="00EE234A">
        <w:rPr>
          <w:rFonts w:ascii="Consolas" w:eastAsia="Times New Roman" w:hAnsi="Consolas"/>
          <w:b/>
          <w:sz w:val="24"/>
          <w:szCs w:val="24"/>
        </w:rPr>
        <w:t xml:space="preserve"> setup()</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digitalWrite</w:t>
      </w:r>
      <w:proofErr w:type="spellEnd"/>
      <w:r w:rsidRPr="00EE234A">
        <w:rPr>
          <w:rFonts w:ascii="Consolas" w:eastAsia="Times New Roman" w:hAnsi="Consolas"/>
          <w:b/>
          <w:sz w:val="24"/>
          <w:szCs w:val="24"/>
        </w:rPr>
        <w:t>(</w:t>
      </w:r>
      <w:proofErr w:type="spellStart"/>
      <w:proofErr w:type="gramEnd"/>
      <w:r w:rsidRPr="00EE234A">
        <w:rPr>
          <w:rFonts w:ascii="Consolas" w:eastAsia="Times New Roman" w:hAnsi="Consolas"/>
          <w:b/>
          <w:sz w:val="24"/>
          <w:szCs w:val="24"/>
        </w:rPr>
        <w:t>enablePin</w:t>
      </w:r>
      <w:proofErr w:type="spellEnd"/>
      <w:r w:rsidRPr="00EE234A">
        <w:rPr>
          <w:rFonts w:ascii="Consolas" w:eastAsia="Times New Roman" w:hAnsi="Consolas"/>
          <w:b/>
          <w:sz w:val="24"/>
          <w:szCs w:val="24"/>
        </w:rPr>
        <w:t>, HIGH);</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Serial.begin</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9600);</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pinMode</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led, OUTPUT);</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servo.attach</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led);</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servo.write</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90);</w:t>
      </w:r>
    </w:p>
    <w:p w:rsidR="00C76326"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EE234A" w:rsidRDefault="00EE234A" w:rsidP="00C76326">
      <w:pPr>
        <w:spacing w:line="354" w:lineRule="auto"/>
        <w:jc w:val="both"/>
        <w:rPr>
          <w:rFonts w:ascii="Consolas" w:eastAsia="Times New Roman" w:hAnsi="Consolas"/>
          <w:b/>
          <w:sz w:val="24"/>
          <w:szCs w:val="24"/>
        </w:rPr>
      </w:pPr>
    </w:p>
    <w:p w:rsidR="00EE234A" w:rsidRPr="00EE234A" w:rsidRDefault="00EE234A" w:rsidP="00C76326">
      <w:pPr>
        <w:spacing w:line="354" w:lineRule="auto"/>
        <w:jc w:val="both"/>
        <w:rPr>
          <w:rFonts w:ascii="Times New Roman" w:eastAsia="Times New Roman" w:hAnsi="Times New Roman" w:cs="Times New Roman"/>
          <w:sz w:val="24"/>
          <w:szCs w:val="24"/>
        </w:rPr>
      </w:pPr>
      <w:r w:rsidRPr="00EE234A">
        <w:rPr>
          <w:rFonts w:ascii="Times New Roman" w:eastAsia="Times New Roman" w:hAnsi="Times New Roman" w:cs="Times New Roman"/>
          <w:sz w:val="24"/>
          <w:szCs w:val="24"/>
        </w:rPr>
        <w:t>This is the loop function where we write our main code</w:t>
      </w:r>
    </w:p>
    <w:p w:rsidR="00C76326" w:rsidRPr="00C76326" w:rsidRDefault="00C76326" w:rsidP="00C76326">
      <w:pPr>
        <w:spacing w:line="354" w:lineRule="auto"/>
        <w:jc w:val="both"/>
        <w:rPr>
          <w:rFonts w:ascii="Times New Roman" w:eastAsia="Times New Roman" w:hAnsi="Times New Roman"/>
          <w:sz w:val="24"/>
          <w:szCs w:val="24"/>
        </w:rPr>
      </w:pP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void</w:t>
      </w:r>
      <w:proofErr w:type="gramEnd"/>
      <w:r w:rsidRPr="00EE234A">
        <w:rPr>
          <w:rFonts w:ascii="Consolas" w:eastAsia="Times New Roman" w:hAnsi="Consolas"/>
          <w:b/>
          <w:sz w:val="24"/>
          <w:szCs w:val="24"/>
        </w:rPr>
        <w:t xml:space="preserve"> loop()</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digitalWrite</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13, LOW);</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 xml:space="preserve"> (</w:t>
      </w:r>
      <w:proofErr w:type="spellStart"/>
      <w:r w:rsidRPr="00EE234A">
        <w:rPr>
          <w:rFonts w:ascii="Consolas" w:eastAsia="Times New Roman" w:hAnsi="Consolas"/>
          <w:b/>
          <w:sz w:val="24"/>
          <w:szCs w:val="24"/>
        </w:rPr>
        <w:t>Serial.available</w:t>
      </w:r>
      <w:proofErr w:type="spellEnd"/>
      <w:r w:rsidRPr="00EE234A">
        <w:rPr>
          <w:rFonts w:ascii="Consolas" w:eastAsia="Times New Roman" w:hAnsi="Consolas"/>
          <w:b/>
          <w:sz w:val="24"/>
          <w:szCs w:val="24"/>
        </w:rPr>
        <w:t xml:space="preserve">() &gt; 0) </w:t>
      </w:r>
    </w:p>
    <w:p w:rsidR="00727A7C" w:rsidRPr="00727A7C" w:rsidRDefault="00C76326" w:rsidP="00C76326">
      <w:pPr>
        <w:spacing w:line="354" w:lineRule="auto"/>
        <w:jc w:val="both"/>
        <w:rPr>
          <w:rFonts w:ascii="Consolas" w:eastAsia="Times New Roman" w:hAnsi="Consolas"/>
        </w:rPr>
      </w:pPr>
      <w:r w:rsidRPr="00EE234A">
        <w:rPr>
          <w:rFonts w:ascii="Consolas" w:eastAsia="Times New Roman" w:hAnsi="Consolas"/>
          <w:b/>
          <w:sz w:val="24"/>
          <w:szCs w:val="24"/>
        </w:rPr>
        <w:lastRenderedPageBreak/>
        <w:t xml:space="preserve">   </w:t>
      </w:r>
      <w:r w:rsidR="00727A7C">
        <w:rPr>
          <w:rFonts w:ascii="Consolas" w:eastAsia="Times New Roman" w:hAnsi="Consolas"/>
          <w:b/>
          <w:sz w:val="24"/>
          <w:szCs w:val="24"/>
        </w:rPr>
        <w:t xml:space="preserve">                                                         </w:t>
      </w:r>
      <w:r w:rsidR="00727A7C" w:rsidRPr="00727A7C">
        <w:rPr>
          <w:rFonts w:ascii="Consolas" w:eastAsia="Times New Roman" w:hAnsi="Consolas"/>
        </w:rPr>
        <w:t>29</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string</w:t>
      </w:r>
      <w:proofErr w:type="gramEnd"/>
      <w:r w:rsidRPr="00EE234A">
        <w:rPr>
          <w:rFonts w:ascii="Consolas" w:eastAsia="Times New Roman" w:hAnsi="Consolas"/>
          <w:b/>
          <w:sz w:val="24"/>
          <w:szCs w:val="24"/>
        </w:rPr>
        <w:t xml:space="preserve"> =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while(</w:t>
      </w:r>
      <w:proofErr w:type="spellStart"/>
      <w:proofErr w:type="gramEnd"/>
      <w:r w:rsidRPr="00EE234A">
        <w:rPr>
          <w:rFonts w:ascii="Consolas" w:eastAsia="Times New Roman" w:hAnsi="Consolas"/>
          <w:b/>
          <w:sz w:val="24"/>
          <w:szCs w:val="24"/>
        </w:rPr>
        <w:t>Serial.available</w:t>
      </w:r>
      <w:proofErr w:type="spellEnd"/>
      <w:r w:rsidRPr="00EE234A">
        <w:rPr>
          <w:rFonts w:ascii="Consolas" w:eastAsia="Times New Roman" w:hAnsi="Consolas"/>
          <w:b/>
          <w:sz w:val="24"/>
          <w:szCs w:val="24"/>
        </w:rPr>
        <w:t>() &gt; 0)</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r w:rsidR="00727A7C">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command</w:t>
      </w:r>
      <w:proofErr w:type="gramEnd"/>
      <w:r w:rsidRPr="00EE234A">
        <w:rPr>
          <w:rFonts w:ascii="Consolas" w:eastAsia="Times New Roman" w:hAnsi="Consolas"/>
          <w:b/>
          <w:sz w:val="24"/>
          <w:szCs w:val="24"/>
        </w:rPr>
        <w:t xml:space="preserve"> = ((byte)</w:t>
      </w:r>
      <w:proofErr w:type="spellStart"/>
      <w:r w:rsidRPr="00EE234A">
        <w:rPr>
          <w:rFonts w:ascii="Consolas" w:eastAsia="Times New Roman" w:hAnsi="Consolas"/>
          <w:b/>
          <w:sz w:val="24"/>
          <w:szCs w:val="24"/>
        </w:rPr>
        <w:t>Serial.read</w:t>
      </w:r>
      <w:proofErr w:type="spellEnd"/>
      <w:r w:rsidRPr="00EE234A">
        <w:rPr>
          <w:rFonts w:ascii="Consolas" w:eastAsia="Times New Roman" w:hAnsi="Consolas"/>
          <w:b/>
          <w:sz w:val="24"/>
          <w:szCs w:val="24"/>
        </w:rPr>
        <w:t>());</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command ==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break</w:t>
      </w:r>
      <w:proofErr w:type="gramEnd"/>
      <w:r w:rsidRPr="00EE234A">
        <w:rPr>
          <w:rFonts w:ascii="Consolas" w:eastAsia="Times New Roman" w:hAnsi="Consolas"/>
          <w:b/>
          <w:sz w:val="24"/>
          <w:szCs w:val="24"/>
        </w:rPr>
        <w:t>;</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else</w:t>
      </w:r>
      <w:proofErr w:type="gramEnd"/>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string</w:t>
      </w:r>
      <w:proofErr w:type="gramEnd"/>
      <w:r w:rsidRPr="00EE234A">
        <w:rPr>
          <w:rFonts w:ascii="Consolas" w:eastAsia="Times New Roman" w:hAnsi="Consolas"/>
          <w:b/>
          <w:sz w:val="24"/>
          <w:szCs w:val="24"/>
        </w:rPr>
        <w:t xml:space="preserve"> += command;</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delay(</w:t>
      </w:r>
      <w:proofErr w:type="gramEnd"/>
      <w:r w:rsidRPr="00EE234A">
        <w:rPr>
          <w:rFonts w:ascii="Consolas" w:eastAsia="Times New Roman" w:hAnsi="Consolas"/>
          <w:b/>
          <w:sz w:val="24"/>
          <w:szCs w:val="24"/>
        </w:rPr>
        <w:t>1);</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string == "TO")</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servo.write</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0);</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gramStart"/>
      <w:r w:rsidRPr="00EE234A">
        <w:rPr>
          <w:rFonts w:ascii="Consolas" w:eastAsia="Times New Roman" w:hAnsi="Consolas"/>
          <w:b/>
          <w:sz w:val="24"/>
          <w:szCs w:val="24"/>
        </w:rPr>
        <w:t>if(</w:t>
      </w:r>
      <w:proofErr w:type="gramEnd"/>
      <w:r w:rsidRPr="00EE234A">
        <w:rPr>
          <w:rFonts w:ascii="Consolas" w:eastAsia="Times New Roman" w:hAnsi="Consolas"/>
          <w:b/>
          <w:sz w:val="24"/>
          <w:szCs w:val="24"/>
        </w:rPr>
        <w:t>string == "TR")</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roofErr w:type="spellStart"/>
      <w:proofErr w:type="gramStart"/>
      <w:r w:rsidRPr="00EE234A">
        <w:rPr>
          <w:rFonts w:ascii="Consolas" w:eastAsia="Times New Roman" w:hAnsi="Consolas"/>
          <w:b/>
          <w:sz w:val="24"/>
          <w:szCs w:val="24"/>
        </w:rPr>
        <w:t>servo.write</w:t>
      </w:r>
      <w:proofErr w:type="spellEnd"/>
      <w:r w:rsidRPr="00EE234A">
        <w:rPr>
          <w:rFonts w:ascii="Consolas" w:eastAsia="Times New Roman" w:hAnsi="Consolas"/>
          <w:b/>
          <w:sz w:val="24"/>
          <w:szCs w:val="24"/>
        </w:rPr>
        <w:t>(</w:t>
      </w:r>
      <w:proofErr w:type="gramEnd"/>
      <w:r w:rsidRPr="00EE234A">
        <w:rPr>
          <w:rFonts w:ascii="Consolas" w:eastAsia="Times New Roman" w:hAnsi="Consolas"/>
          <w:b/>
          <w:sz w:val="24"/>
          <w:szCs w:val="24"/>
        </w:rPr>
        <w:t>120);</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C76326" w:rsidRPr="00EE234A" w:rsidRDefault="00C76326" w:rsidP="00C76326">
      <w:pPr>
        <w:spacing w:line="354" w:lineRule="auto"/>
        <w:jc w:val="both"/>
        <w:rPr>
          <w:rFonts w:ascii="Consolas" w:eastAsia="Times New Roman" w:hAnsi="Consolas"/>
          <w:b/>
          <w:sz w:val="24"/>
          <w:szCs w:val="24"/>
        </w:rPr>
      </w:pPr>
      <w:r w:rsidRPr="00EE234A">
        <w:rPr>
          <w:rFonts w:ascii="Consolas" w:eastAsia="Times New Roman" w:hAnsi="Consolas"/>
          <w:b/>
          <w:sz w:val="24"/>
          <w:szCs w:val="24"/>
        </w:rPr>
        <w:t xml:space="preserve"> }</w:t>
      </w:r>
    </w:p>
    <w:p w:rsidR="008B4C4F" w:rsidRPr="00C76326" w:rsidRDefault="00C76326" w:rsidP="00C76326">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 xml:space="preserve">As you can see we run an infinite loop. When the Arduino receives the </w:t>
      </w:r>
      <w:proofErr w:type="spellStart"/>
      <w:r>
        <w:rPr>
          <w:rFonts w:ascii="Times New Roman" w:eastAsia="Times New Roman" w:hAnsi="Times New Roman"/>
          <w:sz w:val="24"/>
          <w:szCs w:val="24"/>
        </w:rPr>
        <w:t>charater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TR’</w:t>
      </w:r>
      <w:proofErr w:type="gramStart"/>
      <w:r>
        <w:rPr>
          <w:rFonts w:ascii="Times New Roman" w:eastAsia="Times New Roman" w:hAnsi="Times New Roman"/>
          <w:sz w:val="24"/>
          <w:szCs w:val="24"/>
        </w:rPr>
        <w:t>,it</w:t>
      </w:r>
      <w:proofErr w:type="spellEnd"/>
      <w:proofErr w:type="gramEnd"/>
      <w:r>
        <w:rPr>
          <w:rFonts w:ascii="Times New Roman" w:eastAsia="Times New Roman" w:hAnsi="Times New Roman"/>
          <w:sz w:val="24"/>
          <w:szCs w:val="24"/>
        </w:rPr>
        <w:t xml:space="preserve"> rotates the servo by 120 </w:t>
      </w:r>
      <w:proofErr w:type="spellStart"/>
      <w:r>
        <w:rPr>
          <w:rFonts w:ascii="Times New Roman" w:eastAsia="Times New Roman" w:hAnsi="Times New Roman"/>
          <w:sz w:val="24"/>
          <w:szCs w:val="24"/>
        </w:rPr>
        <w:t>degress</w:t>
      </w:r>
      <w:proofErr w:type="spellEnd"/>
      <w:r>
        <w:rPr>
          <w:rFonts w:ascii="Times New Roman" w:eastAsia="Times New Roman" w:hAnsi="Times New Roman"/>
          <w:sz w:val="24"/>
          <w:szCs w:val="24"/>
        </w:rPr>
        <w:t xml:space="preserve">. On the other hand when it receives the character ‘TO’ it sets itself back to the default </w:t>
      </w:r>
      <w:proofErr w:type="gramStart"/>
      <w:r>
        <w:rPr>
          <w:rFonts w:ascii="Times New Roman" w:eastAsia="Times New Roman" w:hAnsi="Times New Roman"/>
          <w:sz w:val="24"/>
          <w:szCs w:val="24"/>
        </w:rPr>
        <w:t>position .</w:t>
      </w:r>
      <w:proofErr w:type="gramEnd"/>
      <w:r>
        <w:rPr>
          <w:rFonts w:ascii="Times New Roman" w:eastAsia="Times New Roman" w:hAnsi="Times New Roman"/>
          <w:sz w:val="24"/>
          <w:szCs w:val="24"/>
        </w:rPr>
        <w:t xml:space="preserve"> </w:t>
      </w:r>
      <w:r w:rsidRPr="00C76326">
        <w:rPr>
          <w:rFonts w:ascii="Times New Roman" w:eastAsia="Times New Roman" w:hAnsi="Times New Roman"/>
          <w:sz w:val="24"/>
          <w:szCs w:val="24"/>
        </w:rPr>
        <w:t xml:space="preserve"> </w:t>
      </w:r>
      <w:r w:rsidR="00A1358D" w:rsidRPr="00C76326">
        <w:rPr>
          <w:rFonts w:ascii="Times New Roman" w:eastAsia="Times New Roman" w:hAnsi="Times New Roman"/>
          <w:sz w:val="24"/>
          <w:szCs w:val="24"/>
        </w:rPr>
        <w:br w:type="page"/>
      </w:r>
    </w:p>
    <w:p w:rsidR="008B4C4F" w:rsidRPr="008B4C4F" w:rsidRDefault="008B4C4F" w:rsidP="00A1358D">
      <w:pPr>
        <w:spacing w:line="354" w:lineRule="auto"/>
        <w:jc w:val="both"/>
        <w:rPr>
          <w:rFonts w:ascii="Times New Roman" w:eastAsia="Times New Roman" w:hAnsi="Times New Roman"/>
          <w:sz w:val="24"/>
          <w:szCs w:val="24"/>
        </w:rPr>
      </w:pPr>
      <w:r w:rsidRPr="008B4C4F">
        <w:rPr>
          <w:rFonts w:ascii="Times New Roman" w:eastAsia="Times New Roman" w:hAnsi="Times New Roman"/>
          <w:sz w:val="24"/>
          <w:szCs w:val="24"/>
        </w:rPr>
        <w:lastRenderedPageBreak/>
        <w:t xml:space="preserve">                                                                                          </w:t>
      </w:r>
      <w:r>
        <w:rPr>
          <w:rFonts w:ascii="Times New Roman" w:eastAsia="Times New Roman" w:hAnsi="Times New Roman"/>
          <w:sz w:val="24"/>
          <w:szCs w:val="24"/>
        </w:rPr>
        <w:t xml:space="preserve">                                        </w:t>
      </w:r>
      <w:r w:rsidR="00727A7C">
        <w:rPr>
          <w:rFonts w:ascii="Times New Roman" w:eastAsia="Times New Roman" w:hAnsi="Times New Roman"/>
          <w:sz w:val="24"/>
          <w:szCs w:val="24"/>
        </w:rPr>
        <w:t>30</w:t>
      </w:r>
    </w:p>
    <w:p w:rsidR="00A1358D" w:rsidRDefault="007D1DC4" w:rsidP="00A1358D">
      <w:pPr>
        <w:spacing w:line="354" w:lineRule="auto"/>
        <w:jc w:val="both"/>
        <w:rPr>
          <w:rFonts w:ascii="Times New Roman" w:eastAsia="Times New Roman" w:hAnsi="Times New Roman"/>
          <w:b/>
          <w:sz w:val="36"/>
          <w:szCs w:val="36"/>
        </w:rPr>
      </w:pPr>
      <w:proofErr w:type="gramStart"/>
      <w:r>
        <w:rPr>
          <w:rFonts w:ascii="Times New Roman" w:eastAsia="Times New Roman" w:hAnsi="Times New Roman"/>
          <w:b/>
          <w:sz w:val="36"/>
          <w:szCs w:val="36"/>
        </w:rPr>
        <w:t>8</w:t>
      </w:r>
      <w:r w:rsidR="004F08AC">
        <w:rPr>
          <w:rFonts w:ascii="Times New Roman" w:eastAsia="Times New Roman" w:hAnsi="Times New Roman"/>
          <w:b/>
          <w:sz w:val="36"/>
          <w:szCs w:val="36"/>
        </w:rPr>
        <w:t>.</w:t>
      </w:r>
      <w:r w:rsidR="00A1358D">
        <w:rPr>
          <w:rFonts w:ascii="Times New Roman" w:eastAsia="Times New Roman" w:hAnsi="Times New Roman"/>
          <w:b/>
          <w:sz w:val="36"/>
          <w:szCs w:val="36"/>
        </w:rPr>
        <w:t>Testing</w:t>
      </w:r>
      <w:proofErr w:type="gramEnd"/>
    </w:p>
    <w:p w:rsidR="00A1358D" w:rsidRDefault="00A1358D" w:rsidP="00A1358D">
      <w:pPr>
        <w:spacing w:line="354" w:lineRule="auto"/>
        <w:jc w:val="both"/>
        <w:rPr>
          <w:rFonts w:ascii="Times New Roman" w:eastAsia="Times New Roman" w:hAnsi="Times New Roman"/>
          <w:sz w:val="24"/>
          <w:szCs w:val="24"/>
        </w:rPr>
      </w:pPr>
      <w:r w:rsidRPr="00921E05">
        <w:rPr>
          <w:rFonts w:ascii="Times New Roman" w:eastAsia="Times New Roman" w:hAnsi="Times New Roman"/>
          <w:sz w:val="24"/>
          <w:szCs w:val="24"/>
        </w:rPr>
        <w:t>I</w:t>
      </w:r>
      <w:r>
        <w:rPr>
          <w:rFonts w:ascii="Times New Roman" w:eastAsia="Times New Roman" w:hAnsi="Times New Roman"/>
          <w:sz w:val="24"/>
          <w:szCs w:val="24"/>
        </w:rPr>
        <w:t>n this section we are going to have a look at all the test cases which have   implemented as a part of the final year project</w:t>
      </w:r>
    </w:p>
    <w:p w:rsidR="00A1358D" w:rsidRDefault="00A1358D" w:rsidP="00A1358D">
      <w:pPr>
        <w:spacing w:line="354" w:lineRule="auto"/>
        <w:jc w:val="both"/>
        <w:rPr>
          <w:rFonts w:ascii="Times New Roman" w:eastAsia="Times New Roman" w:hAnsi="Times New Roman"/>
          <w:sz w:val="24"/>
          <w:szCs w:val="24"/>
        </w:rPr>
      </w:pPr>
    </w:p>
    <w:p w:rsidR="00A1358D" w:rsidRDefault="00A1358D"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t>#</w:t>
      </w:r>
      <w:r w:rsidRPr="00921E05">
        <w:rPr>
          <w:rFonts w:ascii="Times New Roman" w:eastAsia="Times New Roman" w:hAnsi="Times New Roman"/>
          <w:b/>
          <w:sz w:val="24"/>
          <w:szCs w:val="24"/>
        </w:rPr>
        <w:t xml:space="preserve">Test </w:t>
      </w:r>
      <w:proofErr w:type="gramStart"/>
      <w:r w:rsidRPr="00921E05">
        <w:rPr>
          <w:rFonts w:ascii="Times New Roman" w:eastAsia="Times New Roman" w:hAnsi="Times New Roman"/>
          <w:b/>
          <w:sz w:val="24"/>
          <w:szCs w:val="24"/>
        </w:rPr>
        <w:t>case  1</w:t>
      </w:r>
      <w:proofErr w:type="gramEnd"/>
    </w:p>
    <w:p w:rsidR="00A1358D" w:rsidRDefault="00A1358D" w:rsidP="00A1358D">
      <w:pPr>
        <w:numPr>
          <w:ilvl w:val="0"/>
          <w:numId w:val="24"/>
        </w:numPr>
        <w:spacing w:line="354" w:lineRule="auto"/>
        <w:jc w:val="both"/>
        <w:rPr>
          <w:rFonts w:ascii="Times New Roman" w:eastAsia="Times New Roman" w:hAnsi="Times New Roman"/>
          <w:sz w:val="24"/>
          <w:szCs w:val="24"/>
        </w:rPr>
      </w:pPr>
      <w:proofErr w:type="spellStart"/>
      <w:r>
        <w:rPr>
          <w:rFonts w:ascii="Times New Roman" w:eastAsia="Times New Roman" w:hAnsi="Times New Roman"/>
          <w:b/>
          <w:sz w:val="22"/>
          <w:szCs w:val="22"/>
        </w:rPr>
        <w:t>Title</w:t>
      </w:r>
      <w:proofErr w:type="gramStart"/>
      <w:r>
        <w:rPr>
          <w:rFonts w:ascii="Times New Roman" w:eastAsia="Times New Roman" w:hAnsi="Times New Roman"/>
          <w:sz w:val="24"/>
          <w:szCs w:val="24"/>
        </w:rPr>
        <w:t>:Obstacle</w:t>
      </w:r>
      <w:proofErr w:type="spellEnd"/>
      <w:proofErr w:type="gramEnd"/>
      <w:r>
        <w:rPr>
          <w:rFonts w:ascii="Times New Roman" w:eastAsia="Times New Roman" w:hAnsi="Times New Roman"/>
          <w:sz w:val="24"/>
          <w:szCs w:val="24"/>
        </w:rPr>
        <w:t xml:space="preserve"> Detection.</w:t>
      </w:r>
      <w:r w:rsidRPr="00921E05">
        <w:rPr>
          <w:rFonts w:ascii="Times New Roman" w:eastAsia="Times New Roman" w:hAnsi="Times New Roman"/>
          <w:sz w:val="24"/>
          <w:szCs w:val="24"/>
        </w:rPr>
        <w:t xml:space="preserve"> </w:t>
      </w:r>
    </w:p>
    <w:p w:rsidR="00A1358D" w:rsidRDefault="00A1358D" w:rsidP="00A1358D">
      <w:pPr>
        <w:spacing w:line="354" w:lineRule="auto"/>
        <w:jc w:val="both"/>
        <w:rPr>
          <w:rFonts w:ascii="Times New Roman" w:eastAsia="Times New Roman" w:hAnsi="Times New Roman"/>
          <w:sz w:val="24"/>
          <w:szCs w:val="24"/>
        </w:rPr>
      </w:pPr>
    </w:p>
    <w:p w:rsidR="00A1358D" w:rsidRDefault="00A1358D" w:rsidP="00A1358D">
      <w:pPr>
        <w:numPr>
          <w:ilvl w:val="0"/>
          <w:numId w:val="24"/>
        </w:numPr>
        <w:spacing w:line="354" w:lineRule="auto"/>
        <w:jc w:val="both"/>
        <w:rPr>
          <w:rFonts w:ascii="Times New Roman" w:eastAsia="Times New Roman" w:hAnsi="Times New Roman"/>
          <w:sz w:val="24"/>
          <w:szCs w:val="24"/>
        </w:rPr>
      </w:pPr>
      <w:r>
        <w:rPr>
          <w:rFonts w:ascii="Times New Roman" w:eastAsia="Times New Roman" w:hAnsi="Times New Roman"/>
          <w:b/>
          <w:sz w:val="24"/>
          <w:szCs w:val="24"/>
        </w:rPr>
        <w:t>D</w:t>
      </w:r>
      <w:r w:rsidRPr="00921E05">
        <w:rPr>
          <w:rFonts w:ascii="Times New Roman" w:eastAsia="Times New Roman" w:hAnsi="Times New Roman"/>
          <w:b/>
          <w:sz w:val="24"/>
          <w:szCs w:val="24"/>
        </w:rPr>
        <w:t xml:space="preserve">evice to be </w:t>
      </w:r>
      <w:proofErr w:type="spellStart"/>
      <w:r w:rsidRPr="00921E05">
        <w:rPr>
          <w:rFonts w:ascii="Times New Roman" w:eastAsia="Times New Roman" w:hAnsi="Times New Roman"/>
          <w:b/>
          <w:sz w:val="24"/>
          <w:szCs w:val="24"/>
        </w:rPr>
        <w:t>tested</w:t>
      </w:r>
      <w:proofErr w:type="gramStart"/>
      <w:r>
        <w:rPr>
          <w:rFonts w:ascii="Times New Roman" w:eastAsia="Times New Roman" w:hAnsi="Times New Roman"/>
          <w:sz w:val="24"/>
          <w:szCs w:val="24"/>
        </w:rPr>
        <w:t>:Ultrasonic</w:t>
      </w:r>
      <w:proofErr w:type="spellEnd"/>
      <w:proofErr w:type="gramEnd"/>
      <w:r>
        <w:rPr>
          <w:rFonts w:ascii="Times New Roman" w:eastAsia="Times New Roman" w:hAnsi="Times New Roman"/>
          <w:sz w:val="24"/>
          <w:szCs w:val="24"/>
        </w:rPr>
        <w:t xml:space="preserve"> Sensor.</w:t>
      </w:r>
    </w:p>
    <w:p w:rsidR="00A1358D" w:rsidRDefault="00A1358D" w:rsidP="00A1358D">
      <w:pPr>
        <w:pStyle w:val="ListParagraph"/>
        <w:rPr>
          <w:rFonts w:ascii="Times New Roman" w:eastAsia="Times New Roman" w:hAnsi="Times New Roman"/>
          <w:sz w:val="24"/>
          <w:szCs w:val="24"/>
        </w:rPr>
      </w:pPr>
    </w:p>
    <w:p w:rsidR="00A1358D" w:rsidRPr="00921E05" w:rsidRDefault="00A1358D" w:rsidP="00A1358D">
      <w:pPr>
        <w:numPr>
          <w:ilvl w:val="0"/>
          <w:numId w:val="24"/>
        </w:numPr>
        <w:spacing w:line="354" w:lineRule="auto"/>
        <w:jc w:val="both"/>
        <w:rPr>
          <w:rFonts w:ascii="Times New Roman" w:eastAsia="Times New Roman" w:hAnsi="Times New Roman"/>
          <w:b/>
          <w:sz w:val="24"/>
          <w:szCs w:val="24"/>
        </w:rPr>
      </w:pPr>
      <w:r w:rsidRPr="00921E05">
        <w:rPr>
          <w:rFonts w:ascii="Times New Roman" w:eastAsia="Times New Roman" w:hAnsi="Times New Roman"/>
          <w:b/>
          <w:sz w:val="24"/>
          <w:szCs w:val="24"/>
        </w:rPr>
        <w:t>Details:</w:t>
      </w:r>
      <w:r>
        <w:rPr>
          <w:rFonts w:ascii="Times New Roman" w:eastAsia="Times New Roman" w:hAnsi="Times New Roman"/>
          <w:b/>
          <w:sz w:val="24"/>
          <w:szCs w:val="24"/>
        </w:rPr>
        <w:t xml:space="preserve"> </w:t>
      </w:r>
      <w:r w:rsidRPr="00921E05">
        <w:rPr>
          <w:rFonts w:ascii="Times New Roman" w:eastAsia="Times New Roman" w:hAnsi="Times New Roman"/>
          <w:sz w:val="24"/>
          <w:szCs w:val="24"/>
        </w:rPr>
        <w:t xml:space="preserve">this </w:t>
      </w:r>
      <w:r>
        <w:rPr>
          <w:rFonts w:ascii="Times New Roman" w:eastAsia="Times New Roman" w:hAnsi="Times New Roman"/>
          <w:sz w:val="24"/>
          <w:szCs w:val="24"/>
        </w:rPr>
        <w:t xml:space="preserve">test checks </w:t>
      </w:r>
      <w:proofErr w:type="spellStart"/>
      <w:r>
        <w:rPr>
          <w:rFonts w:ascii="Times New Roman" w:eastAsia="Times New Roman" w:hAnsi="Times New Roman"/>
          <w:sz w:val="24"/>
          <w:szCs w:val="24"/>
        </w:rPr>
        <w:t>checks</w:t>
      </w:r>
      <w:proofErr w:type="spellEnd"/>
      <w:r>
        <w:rPr>
          <w:rFonts w:ascii="Times New Roman" w:eastAsia="Times New Roman" w:hAnsi="Times New Roman"/>
          <w:sz w:val="24"/>
          <w:szCs w:val="24"/>
        </w:rPr>
        <w:t xml:space="preserve"> for the presence of an obstacle </w:t>
      </w:r>
      <w:proofErr w:type="spellStart"/>
      <w:r>
        <w:rPr>
          <w:rFonts w:ascii="Times New Roman" w:eastAsia="Times New Roman" w:hAnsi="Times New Roman"/>
          <w:sz w:val="24"/>
          <w:szCs w:val="24"/>
        </w:rPr>
        <w:t>infront</w:t>
      </w:r>
      <w:proofErr w:type="spellEnd"/>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gate.this</w:t>
      </w:r>
      <w:proofErr w:type="spellEnd"/>
      <w:r>
        <w:rPr>
          <w:rFonts w:ascii="Times New Roman" w:eastAsia="Times New Roman" w:hAnsi="Times New Roman"/>
          <w:sz w:val="24"/>
          <w:szCs w:val="24"/>
        </w:rPr>
        <w:t xml:space="preserve"> device put to test here is the ultrasonic sensor. If a person comes within the specified range of the sensor it should notify the user about the presence of a person along with its distance from the </w:t>
      </w:r>
      <w:proofErr w:type="gramStart"/>
      <w:r>
        <w:rPr>
          <w:rFonts w:ascii="Times New Roman" w:eastAsia="Times New Roman" w:hAnsi="Times New Roman"/>
          <w:sz w:val="24"/>
          <w:szCs w:val="24"/>
        </w:rPr>
        <w:t>gate .</w:t>
      </w:r>
      <w:proofErr w:type="gramEnd"/>
    </w:p>
    <w:p w:rsidR="00A1358D" w:rsidRDefault="00A1358D" w:rsidP="00A1358D">
      <w:pPr>
        <w:pStyle w:val="ListParagraph"/>
        <w:rPr>
          <w:rFonts w:ascii="Times New Roman" w:eastAsia="Times New Roman" w:hAnsi="Times New Roman"/>
          <w:b/>
          <w:sz w:val="24"/>
          <w:szCs w:val="24"/>
        </w:rPr>
      </w:pPr>
    </w:p>
    <w:p w:rsidR="00A1358D" w:rsidRDefault="00A1358D" w:rsidP="00A1358D">
      <w:pPr>
        <w:numPr>
          <w:ilvl w:val="0"/>
          <w:numId w:val="24"/>
        </w:numPr>
        <w:spacing w:line="354" w:lineRule="auto"/>
        <w:jc w:val="both"/>
        <w:rPr>
          <w:rFonts w:ascii="Times New Roman" w:eastAsia="Times New Roman" w:hAnsi="Times New Roman"/>
          <w:sz w:val="24"/>
          <w:szCs w:val="24"/>
        </w:rPr>
      </w:pPr>
      <w:proofErr w:type="spellStart"/>
      <w:r>
        <w:rPr>
          <w:rFonts w:ascii="Times New Roman" w:eastAsia="Times New Roman" w:hAnsi="Times New Roman"/>
          <w:b/>
          <w:sz w:val="24"/>
          <w:szCs w:val="24"/>
        </w:rPr>
        <w:t>Result:</w:t>
      </w:r>
      <w:r>
        <w:rPr>
          <w:rFonts w:ascii="Times New Roman" w:eastAsia="Times New Roman" w:hAnsi="Times New Roman"/>
          <w:sz w:val="24"/>
          <w:szCs w:val="24"/>
        </w:rPr>
        <w:t>Pass</w:t>
      </w:r>
      <w:proofErr w:type="spellEnd"/>
    </w:p>
    <w:p w:rsidR="00A1358D" w:rsidRDefault="00A1358D" w:rsidP="00A1358D">
      <w:pPr>
        <w:pStyle w:val="ListParagraph"/>
        <w:rPr>
          <w:rFonts w:ascii="Times New Roman" w:eastAsia="Times New Roman" w:hAnsi="Times New Roman"/>
          <w:sz w:val="24"/>
          <w:szCs w:val="24"/>
        </w:rPr>
      </w:pPr>
    </w:p>
    <w:p w:rsidR="00A1358D" w:rsidRPr="00921E05" w:rsidRDefault="00A1358D" w:rsidP="00A1358D">
      <w:pPr>
        <w:numPr>
          <w:ilvl w:val="0"/>
          <w:numId w:val="24"/>
        </w:numPr>
        <w:spacing w:line="354" w:lineRule="auto"/>
        <w:jc w:val="both"/>
        <w:rPr>
          <w:rFonts w:ascii="Times New Roman" w:eastAsia="Times New Roman" w:hAnsi="Times New Roman"/>
          <w:sz w:val="24"/>
          <w:szCs w:val="24"/>
        </w:rPr>
      </w:pPr>
      <w:r w:rsidRPr="00921E05">
        <w:rPr>
          <w:rFonts w:ascii="Times New Roman" w:eastAsia="Times New Roman" w:hAnsi="Times New Roman"/>
          <w:b/>
          <w:sz w:val="24"/>
          <w:szCs w:val="24"/>
        </w:rPr>
        <w:t>Screenshot</w:t>
      </w:r>
      <w:r>
        <w:rPr>
          <w:rFonts w:ascii="Times New Roman" w:eastAsia="Times New Roman" w:hAnsi="Times New Roman"/>
          <w:sz w:val="24"/>
          <w:szCs w:val="24"/>
        </w:rPr>
        <w:t xml:space="preserve"> :</w:t>
      </w:r>
    </w:p>
    <w:p w:rsidR="00A1358D" w:rsidRDefault="00A1358D" w:rsidP="00A1358D">
      <w:pPr>
        <w:spacing w:line="354" w:lineRule="auto"/>
        <w:jc w:val="both"/>
        <w:rPr>
          <w:rFonts w:ascii="Times New Roman" w:eastAsia="Times New Roman" w:hAnsi="Times New Roman"/>
          <w:sz w:val="24"/>
          <w:szCs w:val="24"/>
        </w:rPr>
      </w:pPr>
    </w:p>
    <w:p w:rsidR="00A1358D" w:rsidRDefault="00A1358D" w:rsidP="00A1358D">
      <w:pPr>
        <w:spacing w:line="354" w:lineRule="auto"/>
        <w:jc w:val="both"/>
        <w:rPr>
          <w:rFonts w:ascii="Times New Roman" w:eastAsia="Times New Roman" w:hAnsi="Times New Roman"/>
          <w:sz w:val="24"/>
          <w:szCs w:val="24"/>
        </w:rPr>
      </w:pPr>
    </w:p>
    <w:p w:rsidR="00A1358D" w:rsidRDefault="00A1358D" w:rsidP="00A1358D">
      <w:pPr>
        <w:spacing w:line="354" w:lineRule="auto"/>
        <w:jc w:val="both"/>
        <w:rPr>
          <w:rFonts w:ascii="Times New Roman" w:eastAsia="Times New Roman" w:hAnsi="Times New Roman"/>
          <w:sz w:val="24"/>
          <w:szCs w:val="24"/>
        </w:rPr>
      </w:pPr>
    </w:p>
    <w:p w:rsidR="008B4C4F" w:rsidRDefault="00A1358D" w:rsidP="00A1358D">
      <w:pPr>
        <w:spacing w:line="354" w:lineRule="auto"/>
        <w:jc w:val="both"/>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257800" cy="1885950"/>
            <wp:effectExtent l="0" t="0" r="0" b="0"/>
            <wp:docPr id="5" name="Picture 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885950"/>
                    </a:xfrm>
                    <a:prstGeom prst="rect">
                      <a:avLst/>
                    </a:prstGeom>
                    <a:noFill/>
                    <a:ln>
                      <a:noFill/>
                    </a:ln>
                  </pic:spPr>
                </pic:pic>
              </a:graphicData>
            </a:graphic>
          </wp:inline>
        </w:drawing>
      </w:r>
      <w:r>
        <w:rPr>
          <w:rFonts w:ascii="Times New Roman" w:eastAsia="Times New Roman" w:hAnsi="Times New Roman"/>
          <w:sz w:val="24"/>
          <w:szCs w:val="24"/>
        </w:rPr>
        <w:br w:type="page"/>
      </w:r>
    </w:p>
    <w:p w:rsidR="008B4C4F" w:rsidRDefault="008B4C4F" w:rsidP="00A1358D">
      <w:pPr>
        <w:spacing w:line="354"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sidR="00727A7C">
        <w:rPr>
          <w:rFonts w:ascii="Times New Roman" w:eastAsia="Times New Roman" w:hAnsi="Times New Roman"/>
          <w:sz w:val="24"/>
          <w:szCs w:val="24"/>
        </w:rPr>
        <w:t xml:space="preserve">                           31</w:t>
      </w:r>
    </w:p>
    <w:p w:rsidR="00A1358D" w:rsidRDefault="00A1358D" w:rsidP="00A1358D">
      <w:pPr>
        <w:spacing w:line="354" w:lineRule="auto"/>
        <w:jc w:val="both"/>
        <w:rPr>
          <w:rFonts w:ascii="Times New Roman" w:eastAsia="Times New Roman" w:hAnsi="Times New Roman"/>
          <w:b/>
          <w:sz w:val="28"/>
          <w:szCs w:val="28"/>
        </w:rPr>
      </w:pPr>
      <w:r>
        <w:rPr>
          <w:rFonts w:ascii="Times New Roman" w:eastAsia="Times New Roman" w:hAnsi="Times New Roman"/>
          <w:sz w:val="24"/>
          <w:szCs w:val="24"/>
        </w:rPr>
        <w:t>#</w:t>
      </w:r>
      <w:r w:rsidRPr="00921E05">
        <w:rPr>
          <w:rFonts w:ascii="Times New Roman" w:eastAsia="Times New Roman" w:hAnsi="Times New Roman"/>
          <w:b/>
          <w:sz w:val="28"/>
          <w:szCs w:val="28"/>
        </w:rPr>
        <w:t>Test Case 2</w:t>
      </w:r>
    </w:p>
    <w:p w:rsidR="00A1358D" w:rsidRPr="00921E05" w:rsidRDefault="00A1358D" w:rsidP="00A1358D">
      <w:pPr>
        <w:numPr>
          <w:ilvl w:val="0"/>
          <w:numId w:val="26"/>
        </w:numPr>
        <w:spacing w:line="354" w:lineRule="auto"/>
        <w:jc w:val="both"/>
        <w:rPr>
          <w:rFonts w:ascii="Times New Roman" w:eastAsia="Times New Roman" w:hAnsi="Times New Roman"/>
          <w:b/>
          <w:sz w:val="28"/>
          <w:szCs w:val="28"/>
        </w:rPr>
      </w:pPr>
      <w:r>
        <w:rPr>
          <w:rFonts w:ascii="Times New Roman" w:eastAsia="Times New Roman" w:hAnsi="Times New Roman"/>
          <w:b/>
          <w:sz w:val="24"/>
          <w:szCs w:val="24"/>
        </w:rPr>
        <w:t xml:space="preserve">Title: </w:t>
      </w:r>
      <w:r>
        <w:rPr>
          <w:rFonts w:ascii="Times New Roman" w:eastAsia="Times New Roman" w:hAnsi="Times New Roman"/>
          <w:sz w:val="24"/>
          <w:szCs w:val="24"/>
        </w:rPr>
        <w:t>P</w:t>
      </w:r>
      <w:r w:rsidRPr="00921E05">
        <w:rPr>
          <w:rFonts w:ascii="Times New Roman" w:eastAsia="Times New Roman" w:hAnsi="Times New Roman"/>
          <w:sz w:val="24"/>
          <w:szCs w:val="24"/>
        </w:rPr>
        <w:t>hoto capture</w:t>
      </w:r>
    </w:p>
    <w:p w:rsidR="00A1358D" w:rsidRPr="00921E05" w:rsidRDefault="00A1358D" w:rsidP="00A1358D">
      <w:pPr>
        <w:spacing w:line="354" w:lineRule="auto"/>
        <w:ind w:left="1440"/>
        <w:jc w:val="both"/>
        <w:rPr>
          <w:rFonts w:ascii="Times New Roman" w:eastAsia="Times New Roman" w:hAnsi="Times New Roman"/>
          <w:b/>
          <w:sz w:val="28"/>
          <w:szCs w:val="28"/>
        </w:rPr>
      </w:pPr>
    </w:p>
    <w:p w:rsidR="00A1358D" w:rsidRDefault="00A1358D" w:rsidP="00A1358D">
      <w:pPr>
        <w:numPr>
          <w:ilvl w:val="0"/>
          <w:numId w:val="26"/>
        </w:numPr>
        <w:spacing w:line="354" w:lineRule="auto"/>
        <w:jc w:val="both"/>
        <w:rPr>
          <w:rFonts w:ascii="Times New Roman" w:eastAsia="Times New Roman" w:hAnsi="Times New Roman"/>
          <w:b/>
          <w:sz w:val="28"/>
          <w:szCs w:val="28"/>
        </w:rPr>
      </w:pPr>
      <w:r>
        <w:rPr>
          <w:rFonts w:ascii="Times New Roman" w:eastAsia="Times New Roman" w:hAnsi="Times New Roman"/>
          <w:b/>
          <w:sz w:val="24"/>
          <w:szCs w:val="24"/>
        </w:rPr>
        <w:t xml:space="preserve">Device to be </w:t>
      </w:r>
      <w:proofErr w:type="spellStart"/>
      <w:r>
        <w:rPr>
          <w:rFonts w:ascii="Times New Roman" w:eastAsia="Times New Roman" w:hAnsi="Times New Roman"/>
          <w:b/>
          <w:sz w:val="24"/>
          <w:szCs w:val="24"/>
        </w:rPr>
        <w:t>tested:</w:t>
      </w:r>
      <w:r w:rsidRPr="00921E05">
        <w:rPr>
          <w:rFonts w:ascii="Times New Roman" w:eastAsia="Times New Roman" w:hAnsi="Times New Roman"/>
          <w:sz w:val="24"/>
          <w:szCs w:val="24"/>
        </w:rPr>
        <w:t>pi</w:t>
      </w:r>
      <w:proofErr w:type="spellEnd"/>
      <w:r w:rsidRPr="00921E05">
        <w:rPr>
          <w:rFonts w:ascii="Times New Roman" w:eastAsia="Times New Roman" w:hAnsi="Times New Roman"/>
          <w:sz w:val="24"/>
          <w:szCs w:val="24"/>
        </w:rPr>
        <w:t xml:space="preserve"> Camera</w:t>
      </w:r>
    </w:p>
    <w:p w:rsidR="00A1358D" w:rsidRDefault="00A1358D" w:rsidP="00A1358D">
      <w:pPr>
        <w:pStyle w:val="ListParagraph"/>
        <w:rPr>
          <w:rFonts w:ascii="Times New Roman" w:eastAsia="Times New Roman" w:hAnsi="Times New Roman"/>
          <w:b/>
          <w:sz w:val="28"/>
          <w:szCs w:val="28"/>
        </w:rPr>
      </w:pPr>
    </w:p>
    <w:p w:rsidR="00A1358D" w:rsidRDefault="00A1358D" w:rsidP="00A1358D">
      <w:pPr>
        <w:numPr>
          <w:ilvl w:val="0"/>
          <w:numId w:val="26"/>
        </w:numPr>
        <w:spacing w:line="354" w:lineRule="auto"/>
        <w:jc w:val="both"/>
        <w:rPr>
          <w:rFonts w:ascii="Times New Roman" w:eastAsia="Times New Roman" w:hAnsi="Times New Roman"/>
          <w:sz w:val="24"/>
          <w:szCs w:val="24"/>
        </w:rPr>
      </w:pPr>
      <w:r w:rsidRPr="00921E05">
        <w:rPr>
          <w:rFonts w:ascii="Times New Roman" w:eastAsia="Times New Roman" w:hAnsi="Times New Roman"/>
          <w:b/>
          <w:sz w:val="24"/>
          <w:szCs w:val="24"/>
        </w:rPr>
        <w:t>Details</w:t>
      </w:r>
      <w:r w:rsidRPr="00921E05">
        <w:rPr>
          <w:rFonts w:ascii="Times New Roman" w:eastAsia="Times New Roman" w:hAnsi="Times New Roman"/>
          <w:sz w:val="24"/>
          <w:szCs w:val="24"/>
        </w:rPr>
        <w:t>: this</w:t>
      </w:r>
      <w:r w:rsidRPr="00921E05">
        <w:rPr>
          <w:rFonts w:ascii="Times New Roman" w:eastAsia="Times New Roman" w:hAnsi="Times New Roman"/>
          <w:b/>
          <w:sz w:val="24"/>
          <w:szCs w:val="24"/>
        </w:rPr>
        <w:t xml:space="preserve"> case checks </w:t>
      </w:r>
      <w:r w:rsidRPr="00921E05">
        <w:rPr>
          <w:rFonts w:ascii="Times New Roman" w:eastAsia="Times New Roman" w:hAnsi="Times New Roman"/>
          <w:sz w:val="24"/>
          <w:szCs w:val="24"/>
        </w:rPr>
        <w:t>if the pi camera is triggered by the sensor when an object comes within the range of the sensor and can successfully capture the photos of the person and store in it .jpg format on the desktop</w:t>
      </w:r>
    </w:p>
    <w:p w:rsidR="00A1358D" w:rsidRDefault="00A1358D" w:rsidP="00A1358D">
      <w:pPr>
        <w:pStyle w:val="ListParagraph"/>
        <w:rPr>
          <w:rFonts w:ascii="Times New Roman" w:eastAsia="Times New Roman" w:hAnsi="Times New Roman"/>
          <w:sz w:val="24"/>
          <w:szCs w:val="24"/>
        </w:rPr>
      </w:pPr>
    </w:p>
    <w:p w:rsidR="00A1358D" w:rsidRDefault="00A1358D" w:rsidP="00A1358D">
      <w:pPr>
        <w:numPr>
          <w:ilvl w:val="0"/>
          <w:numId w:val="26"/>
        </w:numPr>
        <w:spacing w:line="354" w:lineRule="auto"/>
        <w:jc w:val="both"/>
        <w:rPr>
          <w:rFonts w:ascii="Times New Roman" w:eastAsia="Times New Roman" w:hAnsi="Times New Roman"/>
          <w:sz w:val="24"/>
          <w:szCs w:val="24"/>
        </w:rPr>
      </w:pPr>
      <w:proofErr w:type="spellStart"/>
      <w:r w:rsidRPr="00921E05">
        <w:rPr>
          <w:rFonts w:ascii="Times New Roman" w:eastAsia="Times New Roman" w:hAnsi="Times New Roman"/>
          <w:b/>
          <w:sz w:val="24"/>
          <w:szCs w:val="24"/>
        </w:rPr>
        <w:t>Result:</w:t>
      </w:r>
      <w:r>
        <w:rPr>
          <w:rFonts w:ascii="Times New Roman" w:eastAsia="Times New Roman" w:hAnsi="Times New Roman"/>
          <w:sz w:val="24"/>
          <w:szCs w:val="24"/>
        </w:rPr>
        <w:t>Pass</w:t>
      </w:r>
      <w:proofErr w:type="spellEnd"/>
    </w:p>
    <w:p w:rsidR="00A1358D" w:rsidRDefault="00A1358D" w:rsidP="00A1358D">
      <w:pPr>
        <w:pStyle w:val="ListParagraph"/>
        <w:rPr>
          <w:rFonts w:ascii="Times New Roman" w:eastAsia="Times New Roman" w:hAnsi="Times New Roman"/>
          <w:sz w:val="24"/>
          <w:szCs w:val="24"/>
        </w:rPr>
      </w:pPr>
    </w:p>
    <w:p w:rsidR="00A1358D" w:rsidRDefault="00A1358D" w:rsidP="00A1358D">
      <w:pPr>
        <w:numPr>
          <w:ilvl w:val="0"/>
          <w:numId w:val="26"/>
        </w:numPr>
        <w:spacing w:line="354" w:lineRule="auto"/>
        <w:jc w:val="both"/>
        <w:rPr>
          <w:rFonts w:ascii="Times New Roman" w:eastAsia="Times New Roman" w:hAnsi="Times New Roman"/>
          <w:sz w:val="24"/>
          <w:szCs w:val="24"/>
        </w:rPr>
      </w:pPr>
      <w:r w:rsidRPr="00921E05">
        <w:rPr>
          <w:rFonts w:ascii="Times New Roman" w:eastAsia="Times New Roman" w:hAnsi="Times New Roman"/>
          <w:b/>
          <w:sz w:val="24"/>
          <w:szCs w:val="24"/>
        </w:rPr>
        <w:t>Screenshot</w:t>
      </w:r>
      <w:r>
        <w:rPr>
          <w:rFonts w:ascii="Times New Roman" w:eastAsia="Times New Roman" w:hAnsi="Times New Roman"/>
          <w:sz w:val="24"/>
          <w:szCs w:val="24"/>
        </w:rPr>
        <w:t>:</w:t>
      </w:r>
    </w:p>
    <w:p w:rsidR="00A1358D" w:rsidRDefault="00A1358D" w:rsidP="00A1358D">
      <w:pPr>
        <w:pStyle w:val="ListParagraph"/>
        <w:rPr>
          <w:rFonts w:ascii="Times New Roman" w:eastAsia="Times New Roman" w:hAnsi="Times New Roman"/>
          <w:sz w:val="24"/>
          <w:szCs w:val="24"/>
        </w:rPr>
      </w:pPr>
    </w:p>
    <w:p w:rsidR="00A1358D" w:rsidRPr="00921E05" w:rsidRDefault="00A1358D" w:rsidP="00A1358D">
      <w:pPr>
        <w:spacing w:line="354"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534025" cy="3629025"/>
            <wp:effectExtent l="0" t="0" r="9525" b="9525"/>
            <wp:docPr id="4" name="Picture 4" descr="ima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629025"/>
                    </a:xfrm>
                    <a:prstGeom prst="rect">
                      <a:avLst/>
                    </a:prstGeom>
                    <a:noFill/>
                    <a:ln>
                      <a:noFill/>
                    </a:ln>
                  </pic:spPr>
                </pic:pic>
              </a:graphicData>
            </a:graphic>
          </wp:inline>
        </w:drawing>
      </w: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Pr="008B4C4F" w:rsidRDefault="008B4C4F" w:rsidP="00A1358D">
      <w:pPr>
        <w:spacing w:line="354" w:lineRule="auto"/>
        <w:jc w:val="both"/>
        <w:rPr>
          <w:rFonts w:ascii="Times New Roman" w:eastAsia="Times New Roman" w:hAnsi="Times New Roman"/>
          <w:sz w:val="24"/>
          <w:szCs w:val="24"/>
        </w:rPr>
      </w:pPr>
      <w:r>
        <w:rPr>
          <w:rFonts w:ascii="Times New Roman" w:eastAsia="Times New Roman" w:hAnsi="Times New Roman"/>
          <w:b/>
          <w:sz w:val="28"/>
          <w:szCs w:val="28"/>
        </w:rPr>
        <w:lastRenderedPageBreak/>
        <w:t xml:space="preserve">                                                                                       </w:t>
      </w:r>
      <w:r w:rsidR="00727A7C">
        <w:rPr>
          <w:rFonts w:ascii="Times New Roman" w:eastAsia="Times New Roman" w:hAnsi="Times New Roman"/>
          <w:b/>
          <w:sz w:val="28"/>
          <w:szCs w:val="28"/>
        </w:rPr>
        <w:t xml:space="preserve">                            </w:t>
      </w:r>
      <w:r w:rsidR="00727A7C">
        <w:rPr>
          <w:rFonts w:ascii="Times New Roman" w:eastAsia="Times New Roman" w:hAnsi="Times New Roman"/>
          <w:sz w:val="24"/>
          <w:szCs w:val="24"/>
        </w:rPr>
        <w:t>32</w:t>
      </w:r>
    </w:p>
    <w:p w:rsidR="00A1358D" w:rsidRDefault="00A1358D" w:rsidP="00A1358D">
      <w:pPr>
        <w:spacing w:line="354" w:lineRule="auto"/>
        <w:jc w:val="both"/>
        <w:rPr>
          <w:rFonts w:ascii="Times New Roman" w:eastAsia="Times New Roman" w:hAnsi="Times New Roman"/>
          <w:b/>
          <w:sz w:val="28"/>
          <w:szCs w:val="28"/>
        </w:rPr>
      </w:pPr>
      <w:r>
        <w:rPr>
          <w:rFonts w:ascii="Times New Roman" w:eastAsia="Times New Roman" w:hAnsi="Times New Roman"/>
          <w:b/>
          <w:sz w:val="28"/>
          <w:szCs w:val="28"/>
        </w:rPr>
        <w:t>#Test case 3</w:t>
      </w:r>
    </w:p>
    <w:p w:rsidR="00A1358D" w:rsidRDefault="00A1358D" w:rsidP="00A1358D">
      <w:pPr>
        <w:numPr>
          <w:ilvl w:val="0"/>
          <w:numId w:val="27"/>
        </w:numPr>
        <w:spacing w:line="354" w:lineRule="auto"/>
        <w:jc w:val="both"/>
        <w:rPr>
          <w:rFonts w:ascii="Times New Roman" w:eastAsia="Times New Roman" w:hAnsi="Times New Roman"/>
          <w:sz w:val="24"/>
          <w:szCs w:val="24"/>
        </w:rPr>
      </w:pPr>
      <w:proofErr w:type="spellStart"/>
      <w:r w:rsidRPr="00921E05">
        <w:rPr>
          <w:rFonts w:ascii="Times New Roman" w:eastAsia="Times New Roman" w:hAnsi="Times New Roman"/>
          <w:b/>
          <w:sz w:val="24"/>
          <w:szCs w:val="24"/>
        </w:rPr>
        <w:t>Title:</w:t>
      </w:r>
      <w:r w:rsidRPr="00921E05">
        <w:rPr>
          <w:rFonts w:ascii="Times New Roman" w:eastAsia="Times New Roman" w:hAnsi="Times New Roman"/>
          <w:sz w:val="24"/>
          <w:szCs w:val="24"/>
        </w:rPr>
        <w:t>Push</w:t>
      </w:r>
      <w:proofErr w:type="spellEnd"/>
      <w:r w:rsidRPr="00921E05">
        <w:rPr>
          <w:rFonts w:ascii="Times New Roman" w:eastAsia="Times New Roman" w:hAnsi="Times New Roman"/>
          <w:sz w:val="24"/>
          <w:szCs w:val="24"/>
        </w:rPr>
        <w:t xml:space="preserve"> Notification</w:t>
      </w:r>
    </w:p>
    <w:p w:rsidR="00A1358D" w:rsidRDefault="00A1358D" w:rsidP="00A1358D">
      <w:pPr>
        <w:spacing w:line="354" w:lineRule="auto"/>
        <w:jc w:val="both"/>
        <w:rPr>
          <w:rFonts w:ascii="Times New Roman" w:eastAsia="Times New Roman" w:hAnsi="Times New Roman"/>
          <w:sz w:val="24"/>
          <w:szCs w:val="24"/>
        </w:rPr>
      </w:pPr>
    </w:p>
    <w:p w:rsidR="00A1358D" w:rsidRDefault="00A1358D" w:rsidP="00A1358D">
      <w:pPr>
        <w:numPr>
          <w:ilvl w:val="0"/>
          <w:numId w:val="27"/>
        </w:numPr>
        <w:spacing w:line="354"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Details: </w:t>
      </w:r>
      <w:r w:rsidRPr="00921E05">
        <w:rPr>
          <w:rFonts w:ascii="Times New Roman" w:eastAsia="Times New Roman" w:hAnsi="Times New Roman"/>
          <w:sz w:val="24"/>
          <w:szCs w:val="24"/>
        </w:rPr>
        <w:t>this test case checks if user</w:t>
      </w:r>
      <w:r>
        <w:rPr>
          <w:rFonts w:ascii="Times New Roman" w:eastAsia="Times New Roman" w:hAnsi="Times New Roman"/>
          <w:sz w:val="24"/>
          <w:szCs w:val="24"/>
        </w:rPr>
        <w:t xml:space="preserve"> successfully</w:t>
      </w:r>
      <w:r w:rsidRPr="00921E05">
        <w:rPr>
          <w:rFonts w:ascii="Times New Roman" w:eastAsia="Times New Roman" w:hAnsi="Times New Roman"/>
          <w:sz w:val="24"/>
          <w:szCs w:val="24"/>
        </w:rPr>
        <w:t xml:space="preserve"> receives the photos of the person standing </w:t>
      </w:r>
      <w:proofErr w:type="spellStart"/>
      <w:r w:rsidRPr="00921E05">
        <w:rPr>
          <w:rFonts w:ascii="Times New Roman" w:eastAsia="Times New Roman" w:hAnsi="Times New Roman"/>
          <w:sz w:val="24"/>
          <w:szCs w:val="24"/>
        </w:rPr>
        <w:t>infront</w:t>
      </w:r>
      <w:proofErr w:type="spellEnd"/>
      <w:r w:rsidRPr="00921E05">
        <w:rPr>
          <w:rFonts w:ascii="Times New Roman" w:eastAsia="Times New Roman" w:hAnsi="Times New Roman"/>
          <w:sz w:val="24"/>
          <w:szCs w:val="24"/>
        </w:rPr>
        <w:t xml:space="preserve"> the gate as a push notification.</w:t>
      </w:r>
    </w:p>
    <w:p w:rsidR="00A1358D" w:rsidRDefault="00A1358D" w:rsidP="00A1358D">
      <w:pPr>
        <w:pStyle w:val="ListParagraph"/>
        <w:rPr>
          <w:rFonts w:ascii="Times New Roman" w:eastAsia="Times New Roman" w:hAnsi="Times New Roman"/>
          <w:sz w:val="24"/>
          <w:szCs w:val="24"/>
        </w:rPr>
      </w:pPr>
    </w:p>
    <w:p w:rsidR="00A1358D" w:rsidRDefault="00A1358D" w:rsidP="00A1358D">
      <w:pPr>
        <w:numPr>
          <w:ilvl w:val="0"/>
          <w:numId w:val="27"/>
        </w:numPr>
        <w:spacing w:line="354" w:lineRule="auto"/>
        <w:jc w:val="both"/>
        <w:rPr>
          <w:rFonts w:ascii="Times New Roman" w:eastAsia="Times New Roman" w:hAnsi="Times New Roman"/>
          <w:sz w:val="24"/>
          <w:szCs w:val="24"/>
        </w:rPr>
      </w:pPr>
      <w:proofErr w:type="spellStart"/>
      <w:r w:rsidRPr="00921E05">
        <w:rPr>
          <w:rFonts w:ascii="Times New Roman" w:eastAsia="Times New Roman" w:hAnsi="Times New Roman"/>
          <w:b/>
          <w:sz w:val="24"/>
          <w:szCs w:val="24"/>
        </w:rPr>
        <w:t>Result</w:t>
      </w:r>
      <w:r>
        <w:rPr>
          <w:rFonts w:ascii="Times New Roman" w:eastAsia="Times New Roman" w:hAnsi="Times New Roman"/>
          <w:sz w:val="24"/>
          <w:szCs w:val="24"/>
        </w:rPr>
        <w:t>:Pass</w:t>
      </w:r>
      <w:proofErr w:type="spellEnd"/>
    </w:p>
    <w:p w:rsidR="00A1358D" w:rsidRDefault="00A1358D" w:rsidP="00A1358D">
      <w:pPr>
        <w:pStyle w:val="ListParagraph"/>
        <w:rPr>
          <w:rFonts w:ascii="Times New Roman" w:eastAsia="Times New Roman" w:hAnsi="Times New Roman"/>
          <w:sz w:val="24"/>
          <w:szCs w:val="24"/>
        </w:rPr>
      </w:pPr>
    </w:p>
    <w:p w:rsidR="00A1358D" w:rsidRPr="00921E05" w:rsidRDefault="00A1358D" w:rsidP="00A1358D">
      <w:pPr>
        <w:numPr>
          <w:ilvl w:val="0"/>
          <w:numId w:val="27"/>
        </w:numPr>
        <w:spacing w:line="354" w:lineRule="auto"/>
        <w:jc w:val="both"/>
        <w:rPr>
          <w:rFonts w:ascii="Times New Roman" w:eastAsia="Times New Roman" w:hAnsi="Times New Roman"/>
          <w:b/>
          <w:sz w:val="24"/>
          <w:szCs w:val="24"/>
        </w:rPr>
      </w:pPr>
      <w:r w:rsidRPr="00921E05">
        <w:rPr>
          <w:rFonts w:ascii="Times New Roman" w:eastAsia="Times New Roman" w:hAnsi="Times New Roman"/>
          <w:b/>
          <w:sz w:val="24"/>
          <w:szCs w:val="24"/>
        </w:rPr>
        <w:t>Screenshot:</w:t>
      </w:r>
    </w:p>
    <w:p w:rsidR="00A1358D" w:rsidRDefault="00A1358D" w:rsidP="00A1358D">
      <w:pPr>
        <w:pStyle w:val="ListParagraph"/>
        <w:rPr>
          <w:rFonts w:ascii="Times New Roman" w:eastAsia="Times New Roman" w:hAnsi="Times New Roman"/>
          <w:sz w:val="24"/>
          <w:szCs w:val="24"/>
        </w:rPr>
      </w:pPr>
    </w:p>
    <w:p w:rsidR="00A1358D" w:rsidRPr="00921E05" w:rsidRDefault="00A1358D" w:rsidP="00A1358D">
      <w:pPr>
        <w:spacing w:line="354" w:lineRule="auto"/>
        <w:ind w:left="1560"/>
        <w:jc w:val="both"/>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829300" cy="2924175"/>
            <wp:effectExtent l="0" t="0" r="0" b="9525"/>
            <wp:docPr id="3" name="Picture 3" descr="push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shnot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2924175"/>
                    </a:xfrm>
                    <a:prstGeom prst="rect">
                      <a:avLst/>
                    </a:prstGeom>
                    <a:noFill/>
                    <a:ln>
                      <a:noFill/>
                    </a:ln>
                  </pic:spPr>
                </pic:pic>
              </a:graphicData>
            </a:graphic>
          </wp:inline>
        </w:drawing>
      </w:r>
    </w:p>
    <w:p w:rsidR="00A1358D" w:rsidRPr="00921E05" w:rsidRDefault="00A1358D" w:rsidP="00A1358D">
      <w:pPr>
        <w:spacing w:line="354" w:lineRule="auto"/>
        <w:jc w:val="both"/>
        <w:rPr>
          <w:rFonts w:ascii="Times New Roman" w:eastAsia="Times New Roman" w:hAnsi="Times New Roman"/>
          <w:sz w:val="24"/>
          <w:szCs w:val="24"/>
        </w:rPr>
      </w:pPr>
      <w:r w:rsidRPr="00921E05">
        <w:rPr>
          <w:rFonts w:ascii="Times New Roman" w:eastAsia="Times New Roman" w:hAnsi="Times New Roman"/>
          <w:sz w:val="24"/>
          <w:szCs w:val="24"/>
        </w:rPr>
        <w:t xml:space="preserve">             </w:t>
      </w: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Default="00A1358D" w:rsidP="00A1358D">
      <w:pPr>
        <w:spacing w:line="354" w:lineRule="auto"/>
        <w:jc w:val="both"/>
        <w:rPr>
          <w:rFonts w:ascii="Times New Roman" w:eastAsia="Times New Roman" w:hAnsi="Times New Roman"/>
          <w:b/>
          <w:sz w:val="28"/>
          <w:szCs w:val="28"/>
        </w:rPr>
      </w:pPr>
    </w:p>
    <w:p w:rsidR="00A1358D" w:rsidRPr="00727A7C" w:rsidRDefault="00727A7C" w:rsidP="00A1358D">
      <w:pPr>
        <w:spacing w:line="354" w:lineRule="auto"/>
        <w:jc w:val="both"/>
        <w:rPr>
          <w:rFonts w:ascii="Times New Roman" w:eastAsia="Times New Roman" w:hAnsi="Times New Roman"/>
        </w:rPr>
      </w:pPr>
      <w:r>
        <w:rPr>
          <w:rFonts w:ascii="Times New Roman" w:eastAsia="Times New Roman" w:hAnsi="Times New Roman"/>
          <w:b/>
          <w:sz w:val="28"/>
          <w:szCs w:val="28"/>
        </w:rPr>
        <w:lastRenderedPageBreak/>
        <w:t xml:space="preserve">                                                                                                                  </w:t>
      </w:r>
      <w:r w:rsidRPr="00727A7C">
        <w:rPr>
          <w:rFonts w:ascii="Times New Roman" w:eastAsia="Times New Roman" w:hAnsi="Times New Roman"/>
        </w:rPr>
        <w:t>33</w:t>
      </w:r>
    </w:p>
    <w:p w:rsidR="00A1358D" w:rsidRDefault="00A1358D" w:rsidP="00A1358D">
      <w:pPr>
        <w:spacing w:line="354" w:lineRule="auto"/>
        <w:jc w:val="both"/>
        <w:rPr>
          <w:rFonts w:ascii="Times New Roman" w:eastAsia="Times New Roman" w:hAnsi="Times New Roman"/>
          <w:b/>
          <w:sz w:val="28"/>
          <w:szCs w:val="28"/>
        </w:rPr>
      </w:pPr>
      <w:r>
        <w:rPr>
          <w:rFonts w:ascii="Times New Roman" w:eastAsia="Times New Roman" w:hAnsi="Times New Roman"/>
          <w:b/>
          <w:sz w:val="28"/>
          <w:szCs w:val="28"/>
        </w:rPr>
        <w:t>#TestCase4</w:t>
      </w:r>
    </w:p>
    <w:p w:rsidR="00A1358D" w:rsidRDefault="00A1358D" w:rsidP="00A1358D">
      <w:pPr>
        <w:numPr>
          <w:ilvl w:val="0"/>
          <w:numId w:val="28"/>
        </w:numPr>
        <w:spacing w:line="354" w:lineRule="auto"/>
        <w:jc w:val="both"/>
        <w:rPr>
          <w:rFonts w:ascii="Times New Roman" w:eastAsia="Times New Roman" w:hAnsi="Times New Roman"/>
          <w:sz w:val="24"/>
          <w:szCs w:val="24"/>
        </w:rPr>
      </w:pPr>
      <w:proofErr w:type="spellStart"/>
      <w:r w:rsidRPr="00921E05">
        <w:rPr>
          <w:rFonts w:ascii="Times New Roman" w:eastAsia="Times New Roman" w:hAnsi="Times New Roman"/>
          <w:b/>
          <w:sz w:val="24"/>
          <w:szCs w:val="24"/>
        </w:rPr>
        <w:t>Title</w:t>
      </w:r>
      <w:r>
        <w:rPr>
          <w:rFonts w:ascii="Times New Roman" w:eastAsia="Times New Roman" w:hAnsi="Times New Roman"/>
          <w:b/>
          <w:sz w:val="24"/>
          <w:szCs w:val="24"/>
        </w:rPr>
        <w:t>:</w:t>
      </w:r>
      <w:r w:rsidRPr="00002489">
        <w:rPr>
          <w:rFonts w:ascii="Times New Roman" w:eastAsia="Times New Roman" w:hAnsi="Times New Roman"/>
          <w:sz w:val="24"/>
          <w:szCs w:val="24"/>
        </w:rPr>
        <w:t>Gate</w:t>
      </w:r>
      <w:proofErr w:type="spellEnd"/>
      <w:r w:rsidRPr="00002489">
        <w:rPr>
          <w:rFonts w:ascii="Times New Roman" w:eastAsia="Times New Roman" w:hAnsi="Times New Roman"/>
          <w:sz w:val="24"/>
          <w:szCs w:val="24"/>
        </w:rPr>
        <w:t xml:space="preserve"> Control</w:t>
      </w:r>
    </w:p>
    <w:p w:rsidR="00A1358D" w:rsidRDefault="00A1358D" w:rsidP="00A1358D">
      <w:pPr>
        <w:numPr>
          <w:ilvl w:val="0"/>
          <w:numId w:val="28"/>
        </w:numPr>
        <w:spacing w:line="354" w:lineRule="auto"/>
        <w:jc w:val="both"/>
        <w:rPr>
          <w:rFonts w:ascii="Times New Roman" w:eastAsia="Times New Roman" w:hAnsi="Times New Roman"/>
          <w:sz w:val="24"/>
          <w:szCs w:val="24"/>
        </w:rPr>
      </w:pPr>
      <w:r>
        <w:rPr>
          <w:rFonts w:ascii="Times New Roman" w:eastAsia="Times New Roman" w:hAnsi="Times New Roman"/>
          <w:b/>
          <w:sz w:val="24"/>
          <w:szCs w:val="24"/>
        </w:rPr>
        <w:t>Device to be Tested :</w:t>
      </w:r>
      <w:r>
        <w:rPr>
          <w:rFonts w:ascii="Times New Roman" w:eastAsia="Times New Roman" w:hAnsi="Times New Roman"/>
          <w:sz w:val="24"/>
          <w:szCs w:val="24"/>
        </w:rPr>
        <w:t>Arduino</w:t>
      </w:r>
    </w:p>
    <w:p w:rsidR="00A1358D" w:rsidRDefault="00A1358D" w:rsidP="00A1358D">
      <w:pPr>
        <w:spacing w:line="354" w:lineRule="auto"/>
        <w:ind w:left="360"/>
        <w:jc w:val="both"/>
        <w:rPr>
          <w:rFonts w:ascii="Times New Roman" w:eastAsia="Times New Roman" w:hAnsi="Times New Roman"/>
          <w:sz w:val="24"/>
          <w:szCs w:val="24"/>
        </w:rPr>
      </w:pPr>
    </w:p>
    <w:p w:rsidR="00A1358D" w:rsidRDefault="00A1358D" w:rsidP="00A1358D">
      <w:pPr>
        <w:numPr>
          <w:ilvl w:val="0"/>
          <w:numId w:val="28"/>
        </w:numPr>
        <w:spacing w:line="354" w:lineRule="auto"/>
        <w:jc w:val="both"/>
        <w:rPr>
          <w:rFonts w:ascii="Times New Roman" w:eastAsia="Times New Roman" w:hAnsi="Times New Roman"/>
          <w:sz w:val="24"/>
          <w:szCs w:val="24"/>
        </w:rPr>
      </w:pPr>
      <w:r>
        <w:rPr>
          <w:rFonts w:ascii="Times New Roman" w:eastAsia="Times New Roman" w:hAnsi="Times New Roman"/>
          <w:b/>
          <w:sz w:val="24"/>
          <w:szCs w:val="24"/>
        </w:rPr>
        <w:t>Details:</w:t>
      </w:r>
      <w:r>
        <w:rPr>
          <w:rFonts w:ascii="Times New Roman" w:eastAsia="Times New Roman" w:hAnsi="Times New Roman"/>
          <w:sz w:val="24"/>
          <w:szCs w:val="24"/>
        </w:rPr>
        <w:t xml:space="preserve"> this test case checks whether the gate can be controlled by the user through the phone. It basically checks if servomotor is rotating as </w:t>
      </w:r>
      <w:proofErr w:type="gramStart"/>
      <w:r>
        <w:rPr>
          <w:rFonts w:ascii="Times New Roman" w:eastAsia="Times New Roman" w:hAnsi="Times New Roman"/>
          <w:sz w:val="24"/>
          <w:szCs w:val="24"/>
        </w:rPr>
        <w:t>desired .</w:t>
      </w:r>
      <w:proofErr w:type="gramEnd"/>
    </w:p>
    <w:p w:rsidR="00A1358D" w:rsidRDefault="00A1358D" w:rsidP="00A1358D">
      <w:pPr>
        <w:numPr>
          <w:ilvl w:val="0"/>
          <w:numId w:val="28"/>
        </w:numPr>
        <w:spacing w:line="354" w:lineRule="auto"/>
        <w:jc w:val="both"/>
        <w:rPr>
          <w:rFonts w:ascii="Times New Roman" w:eastAsia="Times New Roman" w:hAnsi="Times New Roman"/>
          <w:sz w:val="24"/>
          <w:szCs w:val="24"/>
        </w:rPr>
      </w:pPr>
      <w:r w:rsidRPr="00002489">
        <w:rPr>
          <w:rFonts w:ascii="Times New Roman" w:eastAsia="Times New Roman" w:hAnsi="Times New Roman"/>
          <w:b/>
          <w:sz w:val="24"/>
          <w:szCs w:val="24"/>
        </w:rPr>
        <w:t>Result</w:t>
      </w:r>
      <w:r>
        <w:rPr>
          <w:rFonts w:ascii="Times New Roman" w:eastAsia="Times New Roman" w:hAnsi="Times New Roman"/>
          <w:sz w:val="24"/>
          <w:szCs w:val="24"/>
        </w:rPr>
        <w:t>: Partial Pass</w:t>
      </w:r>
    </w:p>
    <w:p w:rsidR="00A1358D" w:rsidRDefault="00A1358D" w:rsidP="00A1358D">
      <w:pPr>
        <w:numPr>
          <w:ilvl w:val="0"/>
          <w:numId w:val="28"/>
        </w:numPr>
        <w:spacing w:line="354" w:lineRule="auto"/>
        <w:jc w:val="both"/>
        <w:rPr>
          <w:rFonts w:ascii="Times New Roman" w:eastAsia="Times New Roman" w:hAnsi="Times New Roman"/>
          <w:sz w:val="24"/>
          <w:szCs w:val="24"/>
        </w:rPr>
      </w:pPr>
      <w:r>
        <w:rPr>
          <w:rFonts w:ascii="Times New Roman" w:eastAsia="Times New Roman" w:hAnsi="Times New Roman"/>
          <w:b/>
          <w:sz w:val="24"/>
          <w:szCs w:val="24"/>
        </w:rPr>
        <w:t>Screenshot</w:t>
      </w:r>
      <w:r w:rsidRPr="00002489">
        <w:rPr>
          <w:rFonts w:ascii="Times New Roman" w:eastAsia="Times New Roman" w:hAnsi="Times New Roman"/>
          <w:sz w:val="24"/>
          <w:szCs w:val="24"/>
        </w:rPr>
        <w:t>:</w:t>
      </w:r>
      <w:r>
        <w:rPr>
          <w:rFonts w:ascii="Times New Roman" w:eastAsia="Times New Roman" w:hAnsi="Times New Roman"/>
          <w:sz w:val="24"/>
          <w:szCs w:val="24"/>
        </w:rPr>
        <w:t xml:space="preserve">                                          </w:t>
      </w:r>
    </w:p>
    <w:p w:rsidR="00A1358D" w:rsidRDefault="00A1358D" w:rsidP="00A1358D">
      <w:pPr>
        <w:spacing w:line="354" w:lineRule="auto"/>
        <w:jc w:val="both"/>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2705100" cy="3400425"/>
            <wp:effectExtent l="0" t="0" r="0" b="9525"/>
            <wp:docPr id="2" name="Picture 2" descr="serv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o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3400425"/>
                    </a:xfrm>
                    <a:prstGeom prst="rect">
                      <a:avLst/>
                    </a:prstGeom>
                    <a:noFill/>
                    <a:ln>
                      <a:noFill/>
                    </a:ln>
                  </pic:spPr>
                </pic:pic>
              </a:graphicData>
            </a:graphic>
          </wp:inline>
        </w:drawing>
      </w:r>
      <w:r>
        <w:rPr>
          <w:rFonts w:ascii="Times New Roman" w:eastAsia="Times New Roman" w:hAnsi="Times New Roman"/>
          <w:sz w:val="24"/>
          <w:szCs w:val="24"/>
        </w:rPr>
        <w:t xml:space="preserve">           </w:t>
      </w:r>
      <w:r>
        <w:rPr>
          <w:rFonts w:ascii="Times New Roman" w:eastAsia="Times New Roman" w:hAnsi="Times New Roman"/>
          <w:noProof/>
          <w:sz w:val="24"/>
          <w:szCs w:val="24"/>
        </w:rPr>
        <w:drawing>
          <wp:inline distT="0" distB="0" distL="0" distR="0">
            <wp:extent cx="2724150" cy="3133725"/>
            <wp:effectExtent l="0" t="0" r="0" b="9525"/>
            <wp:docPr id="1" name="Picture 1" descr="ser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3133725"/>
                    </a:xfrm>
                    <a:prstGeom prst="rect">
                      <a:avLst/>
                    </a:prstGeom>
                    <a:noFill/>
                    <a:ln>
                      <a:noFill/>
                    </a:ln>
                  </pic:spPr>
                </pic:pic>
              </a:graphicData>
            </a:graphic>
          </wp:inline>
        </w:drawing>
      </w:r>
      <w:r>
        <w:rPr>
          <w:rFonts w:ascii="Times New Roman" w:eastAsia="Times New Roman" w:hAnsi="Times New Roman"/>
          <w:sz w:val="24"/>
          <w:szCs w:val="24"/>
        </w:rPr>
        <w:t xml:space="preserve"> </w:t>
      </w:r>
    </w:p>
    <w:p w:rsidR="00107847" w:rsidRDefault="00107847" w:rsidP="00A1358D">
      <w:pPr>
        <w:spacing w:line="354" w:lineRule="auto"/>
        <w:jc w:val="both"/>
        <w:rPr>
          <w:rFonts w:ascii="Times New Roman" w:eastAsia="Times New Roman" w:hAnsi="Times New Roman"/>
          <w:sz w:val="24"/>
          <w:szCs w:val="24"/>
        </w:rPr>
      </w:pPr>
    </w:p>
    <w:p w:rsidR="00107847" w:rsidRPr="00002489" w:rsidRDefault="00107847" w:rsidP="00A1358D">
      <w:pPr>
        <w:spacing w:line="354" w:lineRule="auto"/>
        <w:jc w:val="both"/>
        <w:rPr>
          <w:rFonts w:ascii="Times New Roman" w:eastAsia="Times New Roman" w:hAnsi="Times New Roman"/>
          <w:sz w:val="24"/>
          <w:szCs w:val="24"/>
        </w:rPr>
      </w:pPr>
    </w:p>
    <w:p w:rsidR="00A1358D" w:rsidRPr="00414FB2" w:rsidRDefault="00826950" w:rsidP="00414FB2">
      <w:pPr>
        <w:spacing w:line="354" w:lineRule="auto"/>
        <w:jc w:val="both"/>
        <w:rPr>
          <w:rFonts w:ascii="Times New Roman" w:eastAsia="Times New Roman" w:hAnsi="Times New Roman"/>
          <w:b/>
          <w:sz w:val="28"/>
          <w:szCs w:val="28"/>
        </w:rPr>
      </w:pPr>
      <w:r w:rsidRPr="00826950">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414FB2">
        <w:rPr>
          <w:rFonts w:ascii="Times New Roman" w:eastAsia="Times New Roman" w:hAnsi="Times New Roman"/>
          <w:sz w:val="24"/>
          <w:szCs w:val="24"/>
        </w:rPr>
        <w:t xml:space="preserve"> 3</w:t>
      </w:r>
      <w:r w:rsidR="00727A7C">
        <w:rPr>
          <w:rFonts w:ascii="Times New Roman" w:eastAsia="Times New Roman" w:hAnsi="Times New Roman"/>
          <w:sz w:val="24"/>
          <w:szCs w:val="24"/>
        </w:rPr>
        <w:t>4</w:t>
      </w:r>
    </w:p>
    <w:p w:rsidR="00A1358D" w:rsidRDefault="007D1DC4" w:rsidP="00A1358D">
      <w:pPr>
        <w:spacing w:line="0" w:lineRule="atLeast"/>
        <w:rPr>
          <w:rFonts w:ascii="Times New Roman" w:eastAsia="Times New Roman" w:hAnsi="Times New Roman"/>
          <w:b/>
          <w:sz w:val="28"/>
        </w:rPr>
      </w:pPr>
      <w:r>
        <w:rPr>
          <w:rFonts w:ascii="Times New Roman" w:eastAsia="Times New Roman" w:hAnsi="Times New Roman"/>
          <w:b/>
          <w:sz w:val="28"/>
        </w:rPr>
        <w:t>9</w:t>
      </w:r>
      <w:r w:rsidR="00A1358D">
        <w:rPr>
          <w:rFonts w:ascii="Times New Roman" w:eastAsia="Times New Roman" w:hAnsi="Times New Roman"/>
          <w:b/>
          <w:sz w:val="28"/>
        </w:rPr>
        <w:t>. Conclusion:</w:t>
      </w:r>
    </w:p>
    <w:p w:rsidR="00A1358D" w:rsidRDefault="00A1358D" w:rsidP="00A1358D">
      <w:pPr>
        <w:spacing w:line="170" w:lineRule="exact"/>
        <w:rPr>
          <w:rFonts w:ascii="Times New Roman" w:eastAsia="Times New Roman" w:hAnsi="Times New Roman"/>
        </w:rPr>
      </w:pPr>
    </w:p>
    <w:p w:rsidR="00A1358D" w:rsidRDefault="00083FD5" w:rsidP="00A1358D">
      <w:pPr>
        <w:spacing w:line="356" w:lineRule="auto"/>
        <w:jc w:val="both"/>
        <w:rPr>
          <w:rFonts w:ascii="Times New Roman" w:eastAsia="Times New Roman" w:hAnsi="Times New Roman"/>
          <w:sz w:val="24"/>
        </w:rPr>
      </w:pPr>
      <w:r>
        <w:rPr>
          <w:rFonts w:ascii="Times New Roman" w:eastAsia="Times New Roman" w:hAnsi="Times New Roman"/>
          <w:sz w:val="24"/>
        </w:rPr>
        <w:t xml:space="preserve"> </w:t>
      </w:r>
      <w:r w:rsidR="00A1358D">
        <w:rPr>
          <w:rFonts w:ascii="Times New Roman" w:eastAsia="Times New Roman" w:hAnsi="Times New Roman"/>
          <w:sz w:val="24"/>
        </w:rPr>
        <w:t>The prime objective of our project is to use th</w:t>
      </w:r>
      <w:r>
        <w:rPr>
          <w:rFonts w:ascii="Times New Roman" w:eastAsia="Times New Roman" w:hAnsi="Times New Roman"/>
          <w:sz w:val="24"/>
        </w:rPr>
        <w:t xml:space="preserve">e Smartphone to control the users </w:t>
      </w:r>
      <w:proofErr w:type="gramStart"/>
      <w:r>
        <w:rPr>
          <w:rFonts w:ascii="Times New Roman" w:eastAsia="Times New Roman" w:hAnsi="Times New Roman"/>
          <w:sz w:val="24"/>
        </w:rPr>
        <w:t xml:space="preserve">door </w:t>
      </w:r>
      <w:r w:rsidR="00A1358D">
        <w:rPr>
          <w:rFonts w:ascii="Times New Roman" w:eastAsia="Times New Roman" w:hAnsi="Times New Roman"/>
          <w:sz w:val="24"/>
        </w:rPr>
        <w:t xml:space="preserve"> effectively</w:t>
      </w:r>
      <w:proofErr w:type="gramEnd"/>
      <w:r w:rsidR="00A1358D">
        <w:rPr>
          <w:rFonts w:ascii="Times New Roman" w:eastAsia="Times New Roman" w:hAnsi="Times New Roman"/>
          <w:sz w:val="24"/>
        </w:rPr>
        <w:t xml:space="preserve">. The user receives photos of the person standing </w:t>
      </w:r>
      <w:proofErr w:type="spellStart"/>
      <w:r w:rsidR="00A1358D">
        <w:rPr>
          <w:rFonts w:ascii="Times New Roman" w:eastAsia="Times New Roman" w:hAnsi="Times New Roman"/>
          <w:sz w:val="24"/>
        </w:rPr>
        <w:t>infront</w:t>
      </w:r>
      <w:proofErr w:type="spellEnd"/>
      <w:r w:rsidR="00A1358D">
        <w:rPr>
          <w:rFonts w:ascii="Times New Roman" w:eastAsia="Times New Roman" w:hAnsi="Times New Roman"/>
          <w:sz w:val="24"/>
        </w:rPr>
        <w:t xml:space="preserve"> his</w:t>
      </w:r>
      <w:r>
        <w:rPr>
          <w:rFonts w:ascii="Times New Roman" w:eastAsia="Times New Roman" w:hAnsi="Times New Roman"/>
          <w:sz w:val="24"/>
        </w:rPr>
        <w:t>/her</w:t>
      </w:r>
      <w:r w:rsidR="00A1358D">
        <w:rPr>
          <w:rFonts w:ascii="Times New Roman" w:eastAsia="Times New Roman" w:hAnsi="Times New Roman"/>
          <w:sz w:val="24"/>
        </w:rPr>
        <w:t xml:space="preserve"> gate via a push notification .after receiving these photos he can easily control the opening /closing of the gate via an android </w:t>
      </w:r>
      <w:proofErr w:type="gramStart"/>
      <w:r w:rsidR="00A1358D">
        <w:rPr>
          <w:rFonts w:ascii="Times New Roman" w:eastAsia="Times New Roman" w:hAnsi="Times New Roman"/>
          <w:sz w:val="24"/>
        </w:rPr>
        <w:t>app .</w:t>
      </w:r>
      <w:proofErr w:type="gramEnd"/>
      <w:r w:rsidR="00A1358D">
        <w:rPr>
          <w:rFonts w:ascii="Times New Roman" w:eastAsia="Times New Roman" w:hAnsi="Times New Roman"/>
          <w:sz w:val="24"/>
        </w:rPr>
        <w:t xml:space="preserve">  </w:t>
      </w:r>
    </w:p>
    <w:p w:rsidR="00A1358D" w:rsidRDefault="00A1358D" w:rsidP="00A1358D">
      <w:pPr>
        <w:spacing w:line="356" w:lineRule="auto"/>
        <w:jc w:val="both"/>
        <w:rPr>
          <w:rFonts w:ascii="Times New Roman" w:eastAsia="Times New Roman" w:hAnsi="Times New Roman"/>
          <w:sz w:val="24"/>
        </w:rPr>
      </w:pPr>
    </w:p>
    <w:p w:rsidR="00A1358D" w:rsidRDefault="00A1358D" w:rsidP="00A1358D">
      <w:pPr>
        <w:spacing w:line="350" w:lineRule="auto"/>
        <w:jc w:val="both"/>
        <w:rPr>
          <w:rFonts w:ascii="Times New Roman" w:eastAsia="Times New Roman" w:hAnsi="Times New Roman"/>
          <w:sz w:val="24"/>
        </w:rPr>
      </w:pPr>
      <w:r>
        <w:rPr>
          <w:rFonts w:ascii="Times New Roman" w:eastAsia="Times New Roman" w:hAnsi="Times New Roman"/>
          <w:sz w:val="24"/>
        </w:rPr>
        <w:t>In this way, automation process is carried out. This is a simple prototype. Using this as a reference further it can be expanded to many other programs.</w:t>
      </w:r>
    </w:p>
    <w:p w:rsidR="00414FB2" w:rsidRDefault="00414FB2" w:rsidP="00A1358D">
      <w:pPr>
        <w:spacing w:line="350" w:lineRule="auto"/>
        <w:jc w:val="both"/>
        <w:rPr>
          <w:rFonts w:ascii="Times New Roman" w:eastAsia="Times New Roman" w:hAnsi="Times New Roman"/>
          <w:sz w:val="24"/>
        </w:rPr>
      </w:pPr>
    </w:p>
    <w:p w:rsidR="00414FB2" w:rsidRDefault="00414FB2" w:rsidP="00414FB2">
      <w:pPr>
        <w:spacing w:line="0" w:lineRule="atLeast"/>
        <w:rPr>
          <w:rFonts w:ascii="Times New Roman" w:eastAsia="Times New Roman" w:hAnsi="Times New Roman"/>
          <w:sz w:val="24"/>
          <w:szCs w:val="24"/>
        </w:rPr>
      </w:pPr>
      <w:r w:rsidRPr="004972A5">
        <w:rPr>
          <w:rFonts w:ascii="Times New Roman" w:eastAsia="Times New Roman" w:hAnsi="Times New Roman"/>
          <w:b/>
          <w:sz w:val="24"/>
          <w:szCs w:val="24"/>
        </w:rPr>
        <w:t xml:space="preserve">             </w:t>
      </w:r>
      <w:r w:rsidRPr="004972A5">
        <w:rPr>
          <w:rFonts w:ascii="Times New Roman" w:eastAsia="Times New Roman" w:hAnsi="Times New Roman"/>
          <w:sz w:val="24"/>
          <w:szCs w:val="24"/>
        </w:rPr>
        <w:t xml:space="preserve">One limitation of using ultrasonic sensors is that fact that it is used to detect </w:t>
      </w: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the</w:t>
      </w:r>
      <w:proofErr w:type="gramEnd"/>
      <w:r w:rsidRPr="004972A5">
        <w:rPr>
          <w:rFonts w:ascii="Times New Roman" w:eastAsia="Times New Roman" w:hAnsi="Times New Roman"/>
          <w:sz w:val="24"/>
          <w:szCs w:val="24"/>
        </w:rPr>
        <w:t xml:space="preserve"> presence of any kind of object and not only a human object . So cases might arrive </w:t>
      </w: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where</w:t>
      </w:r>
      <w:proofErr w:type="gramEnd"/>
      <w:r w:rsidRPr="004972A5">
        <w:rPr>
          <w:rFonts w:ascii="Times New Roman" w:eastAsia="Times New Roman" w:hAnsi="Times New Roman"/>
          <w:sz w:val="24"/>
          <w:szCs w:val="24"/>
        </w:rPr>
        <w:t xml:space="preserve"> sensors trigger the camera to take photos which ultimately turn out to be </w:t>
      </w:r>
    </w:p>
    <w:p w:rsidR="00414FB2" w:rsidRDefault="00414FB2" w:rsidP="00414FB2">
      <w:pPr>
        <w:spacing w:line="0" w:lineRule="atLeast"/>
        <w:rPr>
          <w:rFonts w:ascii="Times New Roman" w:eastAsia="Times New Roman" w:hAnsi="Times New Roman"/>
          <w:sz w:val="24"/>
          <w:szCs w:val="24"/>
        </w:rPr>
      </w:pPr>
      <w:bookmarkStart w:id="9" w:name="_GoBack"/>
      <w:bookmarkEnd w:id="9"/>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useless</w:t>
      </w:r>
      <w:proofErr w:type="gramEnd"/>
      <w:r w:rsidRPr="004972A5">
        <w:rPr>
          <w:rFonts w:ascii="Times New Roman" w:eastAsia="Times New Roman" w:hAnsi="Times New Roman"/>
          <w:sz w:val="24"/>
          <w:szCs w:val="24"/>
        </w:rPr>
        <w:t xml:space="preserve"> hence wasting the users time.</w:t>
      </w:r>
    </w:p>
    <w:p w:rsidR="00083FD5" w:rsidRDefault="00083FD5"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r w:rsidRPr="004972A5">
        <w:rPr>
          <w:rFonts w:ascii="Times New Roman" w:eastAsia="Times New Roman" w:hAnsi="Times New Roman"/>
          <w:sz w:val="24"/>
          <w:szCs w:val="24"/>
        </w:rPr>
        <w:t xml:space="preserve">To </w:t>
      </w:r>
      <w:r>
        <w:rPr>
          <w:rFonts w:ascii="Times New Roman" w:eastAsia="Times New Roman" w:hAnsi="Times New Roman"/>
          <w:sz w:val="24"/>
          <w:szCs w:val="24"/>
        </w:rPr>
        <w:t xml:space="preserve">overcome the limitation of our project we can integrate image processing </w:t>
      </w:r>
      <w:r w:rsidRPr="004972A5">
        <w:rPr>
          <w:rFonts w:ascii="Times New Roman" w:eastAsia="Times New Roman" w:hAnsi="Times New Roman"/>
          <w:sz w:val="24"/>
          <w:szCs w:val="24"/>
        </w:rPr>
        <w:t xml:space="preserve">into our </w:t>
      </w: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product .</w:t>
      </w:r>
      <w:proofErr w:type="gramEnd"/>
      <w:r w:rsidRPr="004972A5">
        <w:rPr>
          <w:rFonts w:ascii="Times New Roman" w:eastAsia="Times New Roman" w:hAnsi="Times New Roman"/>
          <w:sz w:val="24"/>
          <w:szCs w:val="24"/>
        </w:rPr>
        <w:t xml:space="preserve"> </w:t>
      </w:r>
      <w:proofErr w:type="gramStart"/>
      <w:r w:rsidRPr="004972A5">
        <w:rPr>
          <w:rFonts w:ascii="Times New Roman" w:eastAsia="Times New Roman" w:hAnsi="Times New Roman"/>
          <w:sz w:val="24"/>
          <w:szCs w:val="24"/>
        </w:rPr>
        <w:t>we</w:t>
      </w:r>
      <w:proofErr w:type="gramEnd"/>
      <w:r w:rsidRPr="004972A5">
        <w:rPr>
          <w:rFonts w:ascii="Times New Roman" w:eastAsia="Times New Roman" w:hAnsi="Times New Roman"/>
          <w:sz w:val="24"/>
          <w:szCs w:val="24"/>
        </w:rPr>
        <w:t xml:space="preserve"> can use image processing libraries like </w:t>
      </w:r>
      <w:proofErr w:type="spellStart"/>
      <w:r w:rsidRPr="004972A5">
        <w:rPr>
          <w:rFonts w:ascii="Times New Roman" w:eastAsia="Times New Roman" w:hAnsi="Times New Roman"/>
          <w:sz w:val="24"/>
          <w:szCs w:val="24"/>
        </w:rPr>
        <w:t>opencv</w:t>
      </w:r>
      <w:proofErr w:type="spellEnd"/>
      <w:r w:rsidRPr="004972A5">
        <w:rPr>
          <w:rFonts w:ascii="Times New Roman" w:eastAsia="Times New Roman" w:hAnsi="Times New Roman"/>
          <w:sz w:val="24"/>
          <w:szCs w:val="24"/>
        </w:rPr>
        <w:t xml:space="preserve"> and run a face detection </w:t>
      </w: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algorithm</w:t>
      </w:r>
      <w:proofErr w:type="gramEnd"/>
      <w:r w:rsidRPr="004972A5">
        <w:rPr>
          <w:rFonts w:ascii="Times New Roman" w:eastAsia="Times New Roman" w:hAnsi="Times New Roman"/>
          <w:sz w:val="24"/>
          <w:szCs w:val="24"/>
        </w:rPr>
        <w:t xml:space="preserve"> which will tell the product to send notifications to the user only when a face </w:t>
      </w: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is</w:t>
      </w:r>
      <w:proofErr w:type="gramEnd"/>
      <w:r w:rsidRPr="004972A5">
        <w:rPr>
          <w:rFonts w:ascii="Times New Roman" w:eastAsia="Times New Roman" w:hAnsi="Times New Roman"/>
          <w:sz w:val="24"/>
          <w:szCs w:val="24"/>
        </w:rPr>
        <w:t xml:space="preserve"> detected in the picture hence making sure the user only receives photos of human </w:t>
      </w:r>
    </w:p>
    <w:p w:rsidR="00414FB2" w:rsidRDefault="00414FB2" w:rsidP="00414FB2">
      <w:pPr>
        <w:spacing w:line="0" w:lineRule="atLeast"/>
        <w:rPr>
          <w:rFonts w:ascii="Times New Roman" w:eastAsia="Times New Roman" w:hAnsi="Times New Roman"/>
          <w:sz w:val="24"/>
          <w:szCs w:val="24"/>
        </w:rPr>
      </w:pPr>
    </w:p>
    <w:p w:rsidR="00414FB2" w:rsidRDefault="00414FB2" w:rsidP="00414FB2">
      <w:pPr>
        <w:spacing w:line="0" w:lineRule="atLeast"/>
        <w:rPr>
          <w:rFonts w:ascii="Times New Roman" w:eastAsia="Times New Roman" w:hAnsi="Times New Roman"/>
          <w:sz w:val="24"/>
          <w:szCs w:val="24"/>
        </w:rPr>
      </w:pPr>
      <w:proofErr w:type="gramStart"/>
      <w:r w:rsidRPr="004972A5">
        <w:rPr>
          <w:rFonts w:ascii="Times New Roman" w:eastAsia="Times New Roman" w:hAnsi="Times New Roman"/>
          <w:sz w:val="24"/>
          <w:szCs w:val="24"/>
        </w:rPr>
        <w:t>objects</w:t>
      </w:r>
      <w:proofErr w:type="gramEnd"/>
      <w:r w:rsidRPr="004972A5">
        <w:rPr>
          <w:rFonts w:ascii="Times New Roman" w:eastAsia="Times New Roman" w:hAnsi="Times New Roman"/>
          <w:sz w:val="24"/>
          <w:szCs w:val="24"/>
        </w:rPr>
        <w:t>.</w:t>
      </w:r>
    </w:p>
    <w:p w:rsidR="00A1358D" w:rsidRPr="00414FB2" w:rsidRDefault="00A1358D" w:rsidP="00414FB2">
      <w:pPr>
        <w:spacing w:line="0" w:lineRule="atLeast"/>
        <w:rPr>
          <w:rFonts w:ascii="Times New Roman" w:eastAsia="Times New Roman" w:hAnsi="Times New Roman"/>
          <w:sz w:val="24"/>
          <w:szCs w:val="24"/>
        </w:rPr>
      </w:pPr>
      <w:r>
        <w:rPr>
          <w:rFonts w:ascii="Times New Roman" w:eastAsia="Times New Roman" w:hAnsi="Times New Roman"/>
          <w:sz w:val="24"/>
        </w:rPr>
        <w:t xml:space="preserve">                                                                                                                                </w:t>
      </w:r>
    </w:p>
    <w:p w:rsidR="00107847" w:rsidRDefault="00A1358D" w:rsidP="00A1358D">
      <w:pPr>
        <w:spacing w:line="353" w:lineRule="auto"/>
        <w:jc w:val="both"/>
        <w:rPr>
          <w:rFonts w:ascii="Times New Roman" w:eastAsia="Times New Roman" w:hAnsi="Times New Roman"/>
          <w:sz w:val="24"/>
        </w:rPr>
      </w:pPr>
      <w:r>
        <w:rPr>
          <w:rFonts w:ascii="Times New Roman" w:eastAsia="Times New Roman" w:hAnsi="Times New Roman"/>
          <w:sz w:val="24"/>
        </w:rPr>
        <w:t xml:space="preserve">This project is based on the Raspberry </w:t>
      </w:r>
      <w:proofErr w:type="spellStart"/>
      <w:r>
        <w:rPr>
          <w:rFonts w:ascii="Times New Roman" w:eastAsia="Times New Roman" w:hAnsi="Times New Roman"/>
          <w:sz w:val="24"/>
        </w:rPr>
        <w:t>pi</w:t>
      </w:r>
      <w:proofErr w:type="gramStart"/>
      <w:r>
        <w:rPr>
          <w:rFonts w:ascii="Times New Roman" w:eastAsia="Times New Roman" w:hAnsi="Times New Roman"/>
          <w:sz w:val="24"/>
        </w:rPr>
        <w:t>,Arduino</w:t>
      </w:r>
      <w:proofErr w:type="spellEnd"/>
      <w:proofErr w:type="gramEnd"/>
      <w:r>
        <w:rPr>
          <w:rFonts w:ascii="Times New Roman" w:eastAsia="Times New Roman" w:hAnsi="Times New Roman"/>
          <w:sz w:val="24"/>
        </w:rPr>
        <w:t xml:space="preserve">, Android platform Java and Python. </w:t>
      </w:r>
    </w:p>
    <w:p w:rsidR="00A1358D" w:rsidRDefault="00A1358D" w:rsidP="00A1358D">
      <w:pPr>
        <w:spacing w:line="353" w:lineRule="auto"/>
        <w:jc w:val="both"/>
        <w:rPr>
          <w:rFonts w:ascii="Times New Roman" w:eastAsia="Times New Roman" w:hAnsi="Times New Roman"/>
          <w:sz w:val="24"/>
        </w:rPr>
      </w:pPr>
      <w:r>
        <w:rPr>
          <w:rFonts w:ascii="Times New Roman" w:eastAsia="Times New Roman" w:hAnsi="Times New Roman"/>
          <w:sz w:val="24"/>
        </w:rPr>
        <w:t>These platforms are Free Open Source Software. So the overall implementation cost is low and can be easily configured</w:t>
      </w:r>
    </w:p>
    <w:p w:rsidR="00A1358D" w:rsidRDefault="00A1358D" w:rsidP="00A1358D">
      <w:pPr>
        <w:spacing w:line="353" w:lineRule="auto"/>
        <w:jc w:val="both"/>
        <w:rPr>
          <w:rFonts w:ascii="Times New Roman" w:eastAsia="Times New Roman" w:hAnsi="Times New Roman"/>
          <w:sz w:val="24"/>
        </w:rPr>
      </w:pPr>
    </w:p>
    <w:p w:rsidR="00A1358D" w:rsidRDefault="00F87C5E" w:rsidP="004F08AC">
      <w:pPr>
        <w:tabs>
          <w:tab w:val="left" w:pos="420"/>
        </w:tabs>
        <w:spacing w:line="0" w:lineRule="atLeast"/>
        <w:jc w:val="both"/>
        <w:rPr>
          <w:rFonts w:ascii="Times New Roman" w:eastAsia="Times New Roman" w:hAnsi="Times New Roman"/>
          <w:b/>
          <w:sz w:val="28"/>
        </w:rPr>
      </w:pPr>
      <w:r>
        <w:rPr>
          <w:rFonts w:ascii="Times New Roman" w:eastAsia="Times New Roman" w:hAnsi="Times New Roman"/>
          <w:b/>
          <w:sz w:val="28"/>
        </w:rPr>
        <w:t>10</w:t>
      </w:r>
      <w:proofErr w:type="gramStart"/>
      <w:r w:rsidR="004F08AC">
        <w:rPr>
          <w:rFonts w:ascii="Times New Roman" w:eastAsia="Times New Roman" w:hAnsi="Times New Roman"/>
          <w:b/>
          <w:sz w:val="28"/>
        </w:rPr>
        <w:t>.</w:t>
      </w:r>
      <w:r w:rsidR="00A1358D">
        <w:rPr>
          <w:rFonts w:ascii="Times New Roman" w:eastAsia="Times New Roman" w:hAnsi="Times New Roman"/>
          <w:b/>
          <w:sz w:val="28"/>
        </w:rPr>
        <w:t>References</w:t>
      </w:r>
      <w:proofErr w:type="gramEnd"/>
    </w:p>
    <w:p w:rsidR="00A1358D" w:rsidRDefault="00A1358D" w:rsidP="00A1358D">
      <w:pPr>
        <w:spacing w:line="158" w:lineRule="exact"/>
        <w:rPr>
          <w:rFonts w:ascii="Times New Roman" w:eastAsia="Times New Roman" w:hAnsi="Times New Roman"/>
          <w:b/>
          <w:sz w:val="28"/>
        </w:rPr>
      </w:pPr>
    </w:p>
    <w:p w:rsidR="00A1358D" w:rsidRDefault="007337BB" w:rsidP="00A1358D">
      <w:pPr>
        <w:numPr>
          <w:ilvl w:val="1"/>
          <w:numId w:val="15"/>
        </w:numPr>
        <w:tabs>
          <w:tab w:val="left" w:pos="720"/>
        </w:tabs>
        <w:spacing w:line="0" w:lineRule="atLeast"/>
        <w:ind w:left="720" w:hanging="360"/>
        <w:jc w:val="both"/>
        <w:rPr>
          <w:rFonts w:ascii="Times New Roman" w:eastAsia="Times New Roman" w:hAnsi="Times New Roman"/>
          <w:sz w:val="28"/>
        </w:rPr>
      </w:pPr>
      <w:hyperlink r:id="rId22" w:history="1">
        <w:r w:rsidR="00A1358D">
          <w:rPr>
            <w:rFonts w:ascii="Times New Roman" w:eastAsia="Times New Roman" w:hAnsi="Times New Roman"/>
            <w:sz w:val="28"/>
          </w:rPr>
          <w:t>https://docs.python.org/</w:t>
        </w:r>
      </w:hyperlink>
    </w:p>
    <w:p w:rsidR="00A1358D" w:rsidRDefault="00A1358D" w:rsidP="00A1358D">
      <w:pPr>
        <w:spacing w:line="160" w:lineRule="exact"/>
        <w:rPr>
          <w:rFonts w:ascii="Times New Roman" w:eastAsia="Times New Roman" w:hAnsi="Times New Roman"/>
          <w:sz w:val="28"/>
        </w:rPr>
      </w:pPr>
    </w:p>
    <w:p w:rsidR="00F87C5E" w:rsidRDefault="007337BB" w:rsidP="00F87C5E">
      <w:pPr>
        <w:numPr>
          <w:ilvl w:val="1"/>
          <w:numId w:val="15"/>
        </w:numPr>
        <w:tabs>
          <w:tab w:val="left" w:pos="800"/>
        </w:tabs>
        <w:spacing w:line="0" w:lineRule="atLeast"/>
        <w:ind w:left="800" w:hanging="440"/>
        <w:jc w:val="both"/>
        <w:rPr>
          <w:rFonts w:ascii="Times New Roman" w:eastAsia="Times New Roman" w:hAnsi="Times New Roman"/>
          <w:sz w:val="28"/>
        </w:rPr>
      </w:pPr>
      <w:hyperlink r:id="rId23" w:history="1">
        <w:r w:rsidR="00A1358D">
          <w:rPr>
            <w:rFonts w:ascii="Times New Roman" w:eastAsia="Times New Roman" w:hAnsi="Times New Roman"/>
            <w:sz w:val="28"/>
          </w:rPr>
          <w:t>http://developer.android.com/training/index.html</w:t>
        </w:r>
      </w:hyperlink>
    </w:p>
    <w:p w:rsidR="00F87C5E" w:rsidRPr="00F87C5E" w:rsidRDefault="00F87C5E" w:rsidP="00F87C5E">
      <w:pPr>
        <w:tabs>
          <w:tab w:val="left" w:pos="800"/>
        </w:tabs>
        <w:spacing w:line="0" w:lineRule="atLeast"/>
        <w:jc w:val="both"/>
        <w:rPr>
          <w:rFonts w:ascii="Times New Roman" w:eastAsia="Times New Roman" w:hAnsi="Times New Roman"/>
          <w:sz w:val="28"/>
        </w:rPr>
      </w:pPr>
    </w:p>
    <w:p w:rsidR="00A1358D" w:rsidRPr="00F87C5E" w:rsidRDefault="007337BB" w:rsidP="00F87C5E">
      <w:pPr>
        <w:numPr>
          <w:ilvl w:val="1"/>
          <w:numId w:val="15"/>
        </w:numPr>
        <w:tabs>
          <w:tab w:val="left" w:pos="800"/>
        </w:tabs>
        <w:spacing w:line="0" w:lineRule="atLeast"/>
        <w:ind w:left="800" w:hanging="440"/>
        <w:jc w:val="both"/>
        <w:rPr>
          <w:rFonts w:ascii="Times New Roman" w:eastAsia="Times New Roman" w:hAnsi="Times New Roman"/>
          <w:sz w:val="28"/>
        </w:rPr>
      </w:pPr>
      <w:hyperlink r:id="rId24" w:history="1">
        <w:r w:rsidR="00A1358D" w:rsidRPr="00F87C5E">
          <w:rPr>
            <w:rFonts w:ascii="Times New Roman" w:eastAsia="Times New Roman" w:hAnsi="Times New Roman"/>
            <w:sz w:val="28"/>
          </w:rPr>
          <w:t>http://www.raspberrypi.org/</w:t>
        </w:r>
      </w:hyperlink>
    </w:p>
    <w:p w:rsidR="00A1358D" w:rsidRDefault="00A1358D" w:rsidP="00A1358D">
      <w:pPr>
        <w:spacing w:line="160" w:lineRule="exact"/>
        <w:rPr>
          <w:rFonts w:ascii="Times New Roman" w:eastAsia="Times New Roman" w:hAnsi="Times New Roman"/>
          <w:sz w:val="28"/>
        </w:rPr>
      </w:pPr>
    </w:p>
    <w:p w:rsidR="00A1358D" w:rsidRDefault="007337BB" w:rsidP="00A1358D">
      <w:pPr>
        <w:numPr>
          <w:ilvl w:val="1"/>
          <w:numId w:val="15"/>
        </w:numPr>
        <w:tabs>
          <w:tab w:val="left" w:pos="720"/>
        </w:tabs>
        <w:spacing w:line="0" w:lineRule="atLeast"/>
        <w:ind w:left="720" w:hanging="360"/>
        <w:jc w:val="both"/>
        <w:rPr>
          <w:rFonts w:ascii="Times New Roman" w:eastAsia="Times New Roman" w:hAnsi="Times New Roman"/>
          <w:sz w:val="28"/>
        </w:rPr>
      </w:pPr>
      <w:hyperlink r:id="rId25" w:history="1">
        <w:r w:rsidR="00A1358D">
          <w:rPr>
            <w:rFonts w:ascii="Times New Roman" w:eastAsia="Times New Roman" w:hAnsi="Times New Roman"/>
            <w:sz w:val="28"/>
          </w:rPr>
          <w:t>http://stackoverflow.com/</w:t>
        </w:r>
      </w:hyperlink>
    </w:p>
    <w:p w:rsidR="00A1358D" w:rsidRDefault="00A1358D" w:rsidP="00A1358D">
      <w:pPr>
        <w:spacing w:line="160" w:lineRule="exact"/>
        <w:rPr>
          <w:rFonts w:ascii="Times New Roman" w:eastAsia="Times New Roman" w:hAnsi="Times New Roman"/>
          <w:sz w:val="28"/>
        </w:rPr>
      </w:pPr>
    </w:p>
    <w:p w:rsidR="00A1358D" w:rsidRDefault="007337BB" w:rsidP="00F87C5E">
      <w:pPr>
        <w:numPr>
          <w:ilvl w:val="1"/>
          <w:numId w:val="15"/>
        </w:numPr>
        <w:tabs>
          <w:tab w:val="left" w:pos="720"/>
        </w:tabs>
        <w:spacing w:line="0" w:lineRule="atLeast"/>
        <w:ind w:left="720" w:hanging="360"/>
        <w:jc w:val="both"/>
        <w:rPr>
          <w:rFonts w:ascii="Times New Roman" w:eastAsia="Times New Roman" w:hAnsi="Times New Roman"/>
          <w:sz w:val="28"/>
        </w:rPr>
      </w:pPr>
      <w:hyperlink r:id="rId26" w:history="1">
        <w:r w:rsidR="00A1358D">
          <w:rPr>
            <w:rFonts w:ascii="Times New Roman" w:eastAsia="Times New Roman" w:hAnsi="Times New Roman"/>
            <w:sz w:val="28"/>
          </w:rPr>
          <w:t>http://electronics.howstuffworks.com/</w:t>
        </w:r>
      </w:hyperlink>
    </w:p>
    <w:p w:rsidR="00F87C5E" w:rsidRDefault="00F87C5E" w:rsidP="00F87C5E">
      <w:pPr>
        <w:pStyle w:val="ListParagraph"/>
        <w:rPr>
          <w:rFonts w:ascii="Times New Roman" w:eastAsia="Times New Roman" w:hAnsi="Times New Roman"/>
          <w:sz w:val="28"/>
        </w:rPr>
      </w:pPr>
    </w:p>
    <w:p w:rsidR="00F87C5E" w:rsidRPr="00F87C5E" w:rsidRDefault="00F87C5E" w:rsidP="00F87C5E">
      <w:pPr>
        <w:tabs>
          <w:tab w:val="left" w:pos="720"/>
        </w:tabs>
        <w:spacing w:line="0" w:lineRule="atLeast"/>
        <w:ind w:left="720"/>
        <w:jc w:val="both"/>
        <w:rPr>
          <w:rFonts w:ascii="Times New Roman" w:eastAsia="Times New Roman" w:hAnsi="Times New Roman"/>
          <w:sz w:val="28"/>
        </w:rPr>
      </w:pPr>
    </w:p>
    <w:p w:rsidR="00A1358D" w:rsidRDefault="00A1358D" w:rsidP="00A1358D">
      <w:pPr>
        <w:spacing w:line="200" w:lineRule="exact"/>
        <w:rPr>
          <w:rFonts w:ascii="Times New Roman" w:eastAsia="Times New Roman" w:hAnsi="Times New Roman"/>
        </w:rPr>
      </w:pPr>
      <w:bookmarkStart w:id="10" w:name="page21"/>
      <w:bookmarkEnd w:id="10"/>
    </w:p>
    <w:p w:rsidR="00A1358D" w:rsidRDefault="00A1358D" w:rsidP="00A1358D">
      <w:pPr>
        <w:spacing w:line="200" w:lineRule="exact"/>
        <w:rPr>
          <w:rFonts w:ascii="Times New Roman" w:eastAsia="Times New Roman" w:hAnsi="Times New Roman"/>
        </w:rPr>
      </w:pPr>
    </w:p>
    <w:p w:rsidR="00A1358D" w:rsidRDefault="00A1358D" w:rsidP="00A1358D">
      <w:pPr>
        <w:spacing w:line="200" w:lineRule="exact"/>
        <w:rPr>
          <w:rFonts w:ascii="Times New Roman" w:eastAsia="Times New Roman" w:hAnsi="Times New Roman"/>
        </w:rPr>
      </w:pPr>
    </w:p>
    <w:p w:rsidR="00A1358D" w:rsidRDefault="00A1358D" w:rsidP="00A1358D">
      <w:pPr>
        <w:spacing w:line="0" w:lineRule="atLeast"/>
        <w:rPr>
          <w:rFonts w:ascii="Times New Roman" w:eastAsia="Times New Roman" w:hAnsi="Times New Roman"/>
          <w:sz w:val="24"/>
        </w:rPr>
        <w:sectPr w:rsidR="00A1358D">
          <w:pgSz w:w="11900" w:h="16838"/>
          <w:pgMar w:top="710" w:right="1440" w:bottom="1440" w:left="2160" w:header="0" w:footer="0" w:gutter="0"/>
          <w:cols w:space="0" w:equalWidth="0">
            <w:col w:w="8300"/>
          </w:cols>
          <w:docGrid w:linePitch="360"/>
        </w:sectPr>
      </w:pPr>
    </w:p>
    <w:p w:rsidR="00A1358D" w:rsidRDefault="00A1358D" w:rsidP="00A1358D">
      <w:pPr>
        <w:spacing w:line="402" w:lineRule="auto"/>
        <w:rPr>
          <w:rFonts w:ascii="Arial" w:eastAsia="Arial" w:hAnsi="Arial"/>
          <w:sz w:val="16"/>
        </w:rPr>
      </w:pPr>
    </w:p>
    <w:p w:rsidR="00A1358D" w:rsidRDefault="00A1358D" w:rsidP="00A1358D">
      <w:pPr>
        <w:spacing w:line="402" w:lineRule="auto"/>
        <w:rPr>
          <w:rFonts w:ascii="Arial" w:eastAsia="Arial" w:hAnsi="Arial"/>
          <w:sz w:val="16"/>
        </w:rPr>
      </w:pPr>
    </w:p>
    <w:p w:rsidR="00A1358D" w:rsidRDefault="00A1358D" w:rsidP="00A1358D">
      <w:pPr>
        <w:spacing w:line="402" w:lineRule="auto"/>
        <w:rPr>
          <w:rFonts w:ascii="Arial" w:eastAsia="Arial" w:hAnsi="Arial"/>
          <w:sz w:val="16"/>
        </w:rPr>
      </w:pPr>
    </w:p>
    <w:p w:rsidR="00A1358D" w:rsidRDefault="00A1358D" w:rsidP="00A1358D">
      <w:pPr>
        <w:spacing w:line="402" w:lineRule="auto"/>
        <w:rPr>
          <w:rFonts w:ascii="Arial" w:eastAsia="Arial" w:hAnsi="Arial"/>
          <w:sz w:val="16"/>
        </w:rPr>
      </w:pPr>
    </w:p>
    <w:p w:rsidR="00A1358D" w:rsidRDefault="00A1358D" w:rsidP="00A1358D">
      <w:pPr>
        <w:spacing w:line="402" w:lineRule="auto"/>
        <w:rPr>
          <w:rFonts w:ascii="Arial" w:eastAsia="Arial" w:hAnsi="Arial"/>
          <w:sz w:val="16"/>
        </w:rPr>
      </w:pPr>
    </w:p>
    <w:p w:rsidR="00A1358D" w:rsidRDefault="00A1358D" w:rsidP="00A1358D">
      <w:pPr>
        <w:spacing w:line="402" w:lineRule="auto"/>
        <w:rPr>
          <w:rFonts w:ascii="Arial" w:eastAsia="Arial" w:hAnsi="Arial"/>
          <w:sz w:val="16"/>
        </w:rPr>
        <w:sectPr w:rsidR="00A1358D">
          <w:type w:val="continuous"/>
          <w:pgSz w:w="11900" w:h="16840"/>
          <w:pgMar w:top="1440" w:right="1480" w:bottom="39" w:left="1300" w:header="0" w:footer="0" w:gutter="0"/>
          <w:cols w:space="0" w:equalWidth="0">
            <w:col w:w="9120"/>
          </w:cols>
          <w:docGrid w:linePitch="360"/>
        </w:sectPr>
      </w:pPr>
    </w:p>
    <w:p w:rsidR="00A1358D" w:rsidRDefault="00A1358D" w:rsidP="00A1358D">
      <w:pPr>
        <w:spacing w:line="0" w:lineRule="atLeast"/>
        <w:rPr>
          <w:rFonts w:ascii="Times New Roman" w:eastAsia="Times New Roman" w:hAnsi="Times New Roman"/>
          <w:b/>
          <w:sz w:val="31"/>
        </w:rPr>
        <w:sectPr w:rsidR="00A1358D">
          <w:type w:val="continuous"/>
          <w:pgSz w:w="11900" w:h="16834"/>
          <w:pgMar w:top="1436" w:right="3200" w:bottom="1440" w:left="3940" w:header="0" w:footer="0" w:gutter="0"/>
          <w:cols w:space="0" w:equalWidth="0">
            <w:col w:w="4760"/>
          </w:cols>
          <w:docGrid w:linePitch="360"/>
        </w:sectPr>
      </w:pPr>
      <w:bookmarkStart w:id="11" w:name="page2"/>
      <w:bookmarkStart w:id="12" w:name="page3"/>
      <w:bookmarkEnd w:id="11"/>
      <w:bookmarkEnd w:id="12"/>
    </w:p>
    <w:p w:rsidR="00A1358D" w:rsidRDefault="00A1358D" w:rsidP="00A1358D">
      <w:pPr>
        <w:spacing w:line="350" w:lineRule="auto"/>
        <w:jc w:val="both"/>
        <w:rPr>
          <w:rFonts w:ascii="Times New Roman" w:eastAsia="Times New Roman" w:hAnsi="Times New Roman"/>
          <w:sz w:val="24"/>
        </w:rPr>
      </w:pPr>
      <w:bookmarkStart w:id="13" w:name="page4"/>
      <w:bookmarkStart w:id="14" w:name="page24"/>
      <w:bookmarkStart w:id="15" w:name="page25"/>
      <w:bookmarkStart w:id="16" w:name="page26"/>
      <w:bookmarkEnd w:id="13"/>
      <w:bookmarkEnd w:id="14"/>
      <w:bookmarkEnd w:id="15"/>
      <w:bookmarkEnd w:id="16"/>
    </w:p>
    <w:p w:rsidR="00A1358D" w:rsidRPr="00AD01F2" w:rsidRDefault="00A1358D" w:rsidP="00A1358D">
      <w:pPr>
        <w:spacing w:line="0" w:lineRule="atLeast"/>
        <w:rPr>
          <w:rFonts w:ascii="Times New Roman" w:eastAsia="Times New Roman" w:hAnsi="Times New Roman"/>
          <w:sz w:val="24"/>
        </w:rPr>
      </w:pPr>
      <w:bookmarkStart w:id="17" w:name="page28"/>
      <w:bookmarkEnd w:id="17"/>
    </w:p>
    <w:p w:rsidR="00A1358D" w:rsidRDefault="00A1358D" w:rsidP="00A1358D">
      <w:pPr>
        <w:spacing w:line="249" w:lineRule="exact"/>
        <w:rPr>
          <w:rFonts w:ascii="Times New Roman" w:eastAsia="Times New Roman" w:hAnsi="Times New Roman"/>
        </w:rPr>
      </w:pPr>
    </w:p>
    <w:p w:rsidR="00A1358D" w:rsidRDefault="00A1358D" w:rsidP="00A1358D">
      <w:pPr>
        <w:spacing w:line="0" w:lineRule="atLeast"/>
        <w:ind w:left="20"/>
        <w:rPr>
          <w:rFonts w:ascii="Arial" w:eastAsia="Arial" w:hAnsi="Arial"/>
          <w:color w:val="B4B4B4"/>
          <w:sz w:val="7"/>
        </w:rPr>
      </w:pPr>
      <w:bookmarkStart w:id="18" w:name="page29"/>
      <w:bookmarkEnd w:id="18"/>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b/>
          <w:sz w:val="22"/>
          <w:szCs w:val="22"/>
        </w:rPr>
      </w:pPr>
    </w:p>
    <w:p w:rsidR="00A1358D" w:rsidRPr="001D3DD1" w:rsidRDefault="00A1358D" w:rsidP="00A1358D">
      <w:pPr>
        <w:spacing w:line="0" w:lineRule="atLeast"/>
        <w:rPr>
          <w:rFonts w:ascii="Times New Roman" w:eastAsia="Times New Roman" w:hAnsi="Times New Roman"/>
          <w:b/>
          <w:sz w:val="22"/>
          <w:szCs w:val="22"/>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0" w:lineRule="atLeast"/>
        <w:rPr>
          <w:rFonts w:ascii="Times New Roman" w:eastAsia="Times New Roman" w:hAnsi="Times New Roman"/>
          <w:sz w:val="24"/>
        </w:rPr>
      </w:pPr>
    </w:p>
    <w:p w:rsidR="00A1358D" w:rsidRDefault="00A1358D" w:rsidP="00A1358D">
      <w:pPr>
        <w:spacing w:line="200"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0" w:lineRule="atLeast"/>
        <w:ind w:right="760"/>
        <w:jc w:val="right"/>
        <w:rPr>
          <w:rFonts w:ascii="Times New Roman" w:eastAsia="Times New Roman" w:hAnsi="Times New Roman"/>
          <w:sz w:val="24"/>
        </w:rPr>
      </w:pPr>
      <w:bookmarkStart w:id="19" w:name="page17"/>
      <w:bookmarkEnd w:id="19"/>
    </w:p>
    <w:p w:rsidR="00A1358D" w:rsidRDefault="00A1358D" w:rsidP="00A1358D">
      <w:pPr>
        <w:spacing w:line="0" w:lineRule="atLeast"/>
        <w:ind w:right="760"/>
        <w:jc w:val="right"/>
        <w:rPr>
          <w:rFonts w:ascii="Times New Roman" w:eastAsia="Times New Roman" w:hAnsi="Times New Roman"/>
          <w:sz w:val="24"/>
        </w:rPr>
      </w:pPr>
    </w:p>
    <w:p w:rsidR="00A1358D" w:rsidRDefault="00A1358D" w:rsidP="00A1358D">
      <w:pPr>
        <w:spacing w:line="200" w:lineRule="exact"/>
        <w:rPr>
          <w:rFonts w:ascii="Times New Roman" w:eastAsia="Times New Roman" w:hAnsi="Times New Roman"/>
        </w:rPr>
      </w:pPr>
    </w:p>
    <w:p w:rsidR="00A1358D" w:rsidRDefault="00A1358D" w:rsidP="00A1358D">
      <w:pPr>
        <w:spacing w:line="252" w:lineRule="exact"/>
        <w:rPr>
          <w:rFonts w:ascii="Times New Roman" w:eastAsia="Times New Roman" w:hAnsi="Times New Roman"/>
        </w:rPr>
      </w:pPr>
    </w:p>
    <w:p w:rsidR="00A1358D" w:rsidRDefault="00A1358D" w:rsidP="00A1358D">
      <w:pPr>
        <w:spacing w:line="0" w:lineRule="atLeast"/>
        <w:ind w:left="8180"/>
        <w:rPr>
          <w:rFonts w:ascii="Times New Roman" w:eastAsia="Times New Roman" w:hAnsi="Times New Roman"/>
          <w:sz w:val="24"/>
        </w:rPr>
      </w:pPr>
      <w:bookmarkStart w:id="20" w:name="page18"/>
      <w:bookmarkEnd w:id="20"/>
    </w:p>
    <w:p w:rsidR="00A1358D" w:rsidRDefault="00A1358D" w:rsidP="00A1358D">
      <w:pPr>
        <w:spacing w:line="252" w:lineRule="exact"/>
        <w:rPr>
          <w:rFonts w:ascii="Times New Roman" w:eastAsia="Times New Roman" w:hAnsi="Times New Roman"/>
        </w:rPr>
      </w:pPr>
    </w:p>
    <w:p w:rsidR="00A1358D" w:rsidRPr="001D3DD1" w:rsidRDefault="00A1358D" w:rsidP="00A1358D">
      <w:pPr>
        <w:spacing w:line="252" w:lineRule="exact"/>
        <w:rPr>
          <w:rFonts w:ascii="Times New Roman" w:eastAsia="Times New Roman" w:hAnsi="Times New Roman"/>
          <w:b/>
          <w:sz w:val="28"/>
          <w:szCs w:val="28"/>
        </w:rPr>
      </w:pPr>
      <w:r w:rsidRPr="001D3DD1">
        <w:rPr>
          <w:rFonts w:ascii="Times New Roman" w:eastAsia="Times New Roman" w:hAnsi="Times New Roman"/>
          <w:b/>
          <w:sz w:val="28"/>
          <w:szCs w:val="28"/>
        </w:rPr>
        <w:br w:type="page"/>
      </w:r>
    </w:p>
    <w:p w:rsidR="00A80FE1" w:rsidRDefault="00A80FE1"/>
    <w:sectPr w:rsidR="00A80FE1" w:rsidSect="00414FB2">
      <w:pgSz w:w="11900" w:h="16838"/>
      <w:pgMar w:top="710" w:right="1440" w:bottom="1440" w:left="2160" w:header="0" w:footer="0" w:gutter="0"/>
      <w:cols w:space="0" w:equalWidth="0">
        <w:col w:w="830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F16E9E8"/>
    <w:lvl w:ilvl="0" w:tplc="FFFFFFFF">
      <w:start w:val="1"/>
      <w:numFmt w:val="decimal"/>
      <w:lvlText w:val="%1"/>
      <w:lvlJc w:val="left"/>
    </w:lvl>
    <w:lvl w:ilvl="1" w:tplc="FFFFFFFF">
      <w:start w:val="3"/>
      <w:numFmt w:val="decimal"/>
      <w:lvlText w:val="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190CDE6"/>
    <w:lvl w:ilvl="0" w:tplc="FFFFFFFF">
      <w:start w:val="2"/>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3352255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DED7262"/>
    <w:lvl w:ilvl="0" w:tplc="FFFFFFFF">
      <w:start w:val="3"/>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41A7C4C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519B500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431BD7B6"/>
    <w:lvl w:ilvl="0" w:tplc="FFFFFFFF">
      <w:start w:val="1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3F2DBA30"/>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62BBD9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436C612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628C89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1A197902"/>
    <w:multiLevelType w:val="hybridMultilevel"/>
    <w:tmpl w:val="2F8A08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1D061545"/>
    <w:multiLevelType w:val="hybridMultilevel"/>
    <w:tmpl w:val="5FBE6E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677582F"/>
    <w:multiLevelType w:val="hybridMultilevel"/>
    <w:tmpl w:val="95EE4FD8"/>
    <w:lvl w:ilvl="0" w:tplc="D0726108">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40B15F5"/>
    <w:multiLevelType w:val="hybridMultilevel"/>
    <w:tmpl w:val="0596A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0BF7E16"/>
    <w:multiLevelType w:val="hybridMultilevel"/>
    <w:tmpl w:val="A66E45E6"/>
    <w:lvl w:ilvl="0" w:tplc="D0726108">
      <w:start w:val="1"/>
      <w:numFmt w:val="decimal"/>
      <w:lvlText w:val="%1."/>
      <w:lvlJc w:val="left"/>
      <w:pPr>
        <w:ind w:left="1560" w:hanging="360"/>
      </w:pPr>
      <w:rPr>
        <w:b w:val="0"/>
      </w:rPr>
    </w:lvl>
    <w:lvl w:ilvl="1" w:tplc="48090019" w:tentative="1">
      <w:start w:val="1"/>
      <w:numFmt w:val="lowerLetter"/>
      <w:lvlText w:val="%2."/>
      <w:lvlJc w:val="left"/>
      <w:pPr>
        <w:ind w:left="2280" w:hanging="360"/>
      </w:pPr>
    </w:lvl>
    <w:lvl w:ilvl="2" w:tplc="4809001B" w:tentative="1">
      <w:start w:val="1"/>
      <w:numFmt w:val="lowerRoman"/>
      <w:lvlText w:val="%3."/>
      <w:lvlJc w:val="right"/>
      <w:pPr>
        <w:ind w:left="3000" w:hanging="180"/>
      </w:pPr>
    </w:lvl>
    <w:lvl w:ilvl="3" w:tplc="4809000F" w:tentative="1">
      <w:start w:val="1"/>
      <w:numFmt w:val="decimal"/>
      <w:lvlText w:val="%4."/>
      <w:lvlJc w:val="left"/>
      <w:pPr>
        <w:ind w:left="3720" w:hanging="360"/>
      </w:pPr>
    </w:lvl>
    <w:lvl w:ilvl="4" w:tplc="48090019" w:tentative="1">
      <w:start w:val="1"/>
      <w:numFmt w:val="lowerLetter"/>
      <w:lvlText w:val="%5."/>
      <w:lvlJc w:val="left"/>
      <w:pPr>
        <w:ind w:left="4440" w:hanging="360"/>
      </w:pPr>
    </w:lvl>
    <w:lvl w:ilvl="5" w:tplc="4809001B" w:tentative="1">
      <w:start w:val="1"/>
      <w:numFmt w:val="lowerRoman"/>
      <w:lvlText w:val="%6."/>
      <w:lvlJc w:val="right"/>
      <w:pPr>
        <w:ind w:left="5160" w:hanging="180"/>
      </w:pPr>
    </w:lvl>
    <w:lvl w:ilvl="6" w:tplc="4809000F" w:tentative="1">
      <w:start w:val="1"/>
      <w:numFmt w:val="decimal"/>
      <w:lvlText w:val="%7."/>
      <w:lvlJc w:val="left"/>
      <w:pPr>
        <w:ind w:left="5880" w:hanging="360"/>
      </w:pPr>
    </w:lvl>
    <w:lvl w:ilvl="7" w:tplc="48090019" w:tentative="1">
      <w:start w:val="1"/>
      <w:numFmt w:val="lowerLetter"/>
      <w:lvlText w:val="%8."/>
      <w:lvlJc w:val="left"/>
      <w:pPr>
        <w:ind w:left="6600" w:hanging="360"/>
      </w:pPr>
    </w:lvl>
    <w:lvl w:ilvl="8" w:tplc="4809001B" w:tentative="1">
      <w:start w:val="1"/>
      <w:numFmt w:val="lowerRoman"/>
      <w:lvlText w:val="%9."/>
      <w:lvlJc w:val="right"/>
      <w:pPr>
        <w:ind w:left="7320" w:hanging="180"/>
      </w:pPr>
    </w:lvl>
  </w:abstractNum>
  <w:abstractNum w:abstractNumId="26" w15:restartNumberingAfterBreak="0">
    <w:nsid w:val="5B407CA4"/>
    <w:multiLevelType w:val="hybridMultilevel"/>
    <w:tmpl w:val="671866A2"/>
    <w:lvl w:ilvl="0" w:tplc="D0726108">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C4502A0"/>
    <w:multiLevelType w:val="hybridMultilevel"/>
    <w:tmpl w:val="C902D4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6669145D"/>
    <w:multiLevelType w:val="hybridMultilevel"/>
    <w:tmpl w:val="F3A83314"/>
    <w:lvl w:ilvl="0" w:tplc="D0726108">
      <w:start w:val="1"/>
      <w:numFmt w:val="decimal"/>
      <w:lvlText w:val="%1."/>
      <w:lvlJc w:val="left"/>
      <w:pPr>
        <w:ind w:left="1440" w:hanging="360"/>
      </w:pPr>
      <w:rPr>
        <w:b w:val="0"/>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7"/>
  </w:num>
  <w:num w:numId="23">
    <w:abstractNumId w:val="22"/>
  </w:num>
  <w:num w:numId="24">
    <w:abstractNumId w:val="21"/>
  </w:num>
  <w:num w:numId="25">
    <w:abstractNumId w:val="26"/>
  </w:num>
  <w:num w:numId="26">
    <w:abstractNumId w:val="28"/>
  </w:num>
  <w:num w:numId="27">
    <w:abstractNumId w:val="25"/>
  </w:num>
  <w:num w:numId="28">
    <w:abstractNumId w:val="2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8D"/>
    <w:rsid w:val="00014FB5"/>
    <w:rsid w:val="000409C3"/>
    <w:rsid w:val="00057BF3"/>
    <w:rsid w:val="00083FD5"/>
    <w:rsid w:val="000B59C2"/>
    <w:rsid w:val="000C33E1"/>
    <w:rsid w:val="00107847"/>
    <w:rsid w:val="00137E3D"/>
    <w:rsid w:val="00173C29"/>
    <w:rsid w:val="00197D56"/>
    <w:rsid w:val="001C17B0"/>
    <w:rsid w:val="001E27F4"/>
    <w:rsid w:val="001F6EBB"/>
    <w:rsid w:val="00201235"/>
    <w:rsid w:val="002107D5"/>
    <w:rsid w:val="002A2574"/>
    <w:rsid w:val="002A34D2"/>
    <w:rsid w:val="003055FE"/>
    <w:rsid w:val="00307406"/>
    <w:rsid w:val="00356C67"/>
    <w:rsid w:val="003626F6"/>
    <w:rsid w:val="003C60F6"/>
    <w:rsid w:val="004030BD"/>
    <w:rsid w:val="00414FB2"/>
    <w:rsid w:val="00421F07"/>
    <w:rsid w:val="00426F3A"/>
    <w:rsid w:val="00485B50"/>
    <w:rsid w:val="00486678"/>
    <w:rsid w:val="004B223B"/>
    <w:rsid w:val="004D481D"/>
    <w:rsid w:val="004F08AC"/>
    <w:rsid w:val="00513D55"/>
    <w:rsid w:val="00544DE1"/>
    <w:rsid w:val="00562300"/>
    <w:rsid w:val="00564100"/>
    <w:rsid w:val="00597C57"/>
    <w:rsid w:val="005A457A"/>
    <w:rsid w:val="0062357C"/>
    <w:rsid w:val="00663A59"/>
    <w:rsid w:val="00697EAE"/>
    <w:rsid w:val="006C21A6"/>
    <w:rsid w:val="00701850"/>
    <w:rsid w:val="00702480"/>
    <w:rsid w:val="00727A7C"/>
    <w:rsid w:val="007337BB"/>
    <w:rsid w:val="007577C4"/>
    <w:rsid w:val="00762D1D"/>
    <w:rsid w:val="00785CF8"/>
    <w:rsid w:val="007D1DC4"/>
    <w:rsid w:val="007E049A"/>
    <w:rsid w:val="00807BA8"/>
    <w:rsid w:val="008262BD"/>
    <w:rsid w:val="00826950"/>
    <w:rsid w:val="008B4C4F"/>
    <w:rsid w:val="008F3397"/>
    <w:rsid w:val="00935066"/>
    <w:rsid w:val="00961813"/>
    <w:rsid w:val="009C0DDD"/>
    <w:rsid w:val="009D3757"/>
    <w:rsid w:val="00A012FD"/>
    <w:rsid w:val="00A1358D"/>
    <w:rsid w:val="00A80FE1"/>
    <w:rsid w:val="00A828C7"/>
    <w:rsid w:val="00AF3962"/>
    <w:rsid w:val="00B03A32"/>
    <w:rsid w:val="00B54A5B"/>
    <w:rsid w:val="00B761E0"/>
    <w:rsid w:val="00BB48B6"/>
    <w:rsid w:val="00BE7A29"/>
    <w:rsid w:val="00C050DE"/>
    <w:rsid w:val="00C118CF"/>
    <w:rsid w:val="00C34F7F"/>
    <w:rsid w:val="00C360DC"/>
    <w:rsid w:val="00C76326"/>
    <w:rsid w:val="00CA4ACD"/>
    <w:rsid w:val="00D54812"/>
    <w:rsid w:val="00D7546F"/>
    <w:rsid w:val="00DB3BFA"/>
    <w:rsid w:val="00E64FB0"/>
    <w:rsid w:val="00EB610F"/>
    <w:rsid w:val="00EE234A"/>
    <w:rsid w:val="00F87C5E"/>
    <w:rsid w:val="00FE42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A599F-4D5F-4DFB-9277-7CF682D0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58D"/>
    <w:pPr>
      <w:spacing w:after="0" w:line="240" w:lineRule="auto"/>
    </w:pPr>
    <w:rPr>
      <w:rFonts w:ascii="Calibri" w:eastAsia="Calibri" w:hAnsi="Calibri" w:cs="Arial"/>
      <w:sz w:val="20"/>
      <w:szCs w:val="20"/>
      <w:lang w:eastAsia="en-SG"/>
    </w:rPr>
  </w:style>
  <w:style w:type="paragraph" w:styleId="Heading1">
    <w:name w:val="heading 1"/>
    <w:basedOn w:val="Normal"/>
    <w:next w:val="Normal"/>
    <w:link w:val="Heading1Char"/>
    <w:uiPriority w:val="9"/>
    <w:qFormat/>
    <w:rsid w:val="00137E3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1358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358D"/>
    <w:rPr>
      <w:rFonts w:ascii="Times New Roman" w:eastAsia="Times New Roman" w:hAnsi="Times New Roman" w:cs="Times New Roman"/>
      <w:b/>
      <w:bCs/>
      <w:sz w:val="36"/>
      <w:szCs w:val="36"/>
      <w:lang w:eastAsia="en-SG"/>
    </w:rPr>
  </w:style>
  <w:style w:type="paragraph" w:styleId="ListParagraph">
    <w:name w:val="List Paragraph"/>
    <w:basedOn w:val="Normal"/>
    <w:uiPriority w:val="34"/>
    <w:qFormat/>
    <w:rsid w:val="00A1358D"/>
    <w:pPr>
      <w:ind w:left="720"/>
    </w:pPr>
  </w:style>
  <w:style w:type="character" w:customStyle="1" w:styleId="apple-converted-space">
    <w:name w:val="apple-converted-space"/>
    <w:rsid w:val="00A1358D"/>
  </w:style>
  <w:style w:type="character" w:styleId="Hyperlink">
    <w:name w:val="Hyperlink"/>
    <w:uiPriority w:val="99"/>
    <w:semiHidden/>
    <w:unhideWhenUsed/>
    <w:rsid w:val="00A1358D"/>
    <w:rPr>
      <w:color w:val="0000FF"/>
      <w:u w:val="single"/>
    </w:rPr>
  </w:style>
  <w:style w:type="character" w:customStyle="1" w:styleId="ipa">
    <w:name w:val="ipa"/>
    <w:rsid w:val="00A1358D"/>
  </w:style>
  <w:style w:type="paragraph" w:styleId="Header">
    <w:name w:val="header"/>
    <w:basedOn w:val="Normal"/>
    <w:link w:val="HeaderChar"/>
    <w:uiPriority w:val="99"/>
    <w:unhideWhenUsed/>
    <w:rsid w:val="00A1358D"/>
    <w:pPr>
      <w:tabs>
        <w:tab w:val="center" w:pos="4513"/>
        <w:tab w:val="right" w:pos="9026"/>
      </w:tabs>
    </w:pPr>
  </w:style>
  <w:style w:type="character" w:customStyle="1" w:styleId="HeaderChar">
    <w:name w:val="Header Char"/>
    <w:basedOn w:val="DefaultParagraphFont"/>
    <w:link w:val="Header"/>
    <w:uiPriority w:val="99"/>
    <w:rsid w:val="00A1358D"/>
    <w:rPr>
      <w:rFonts w:ascii="Calibri" w:eastAsia="Calibri" w:hAnsi="Calibri" w:cs="Arial"/>
      <w:sz w:val="20"/>
      <w:szCs w:val="20"/>
      <w:lang w:eastAsia="en-SG"/>
    </w:rPr>
  </w:style>
  <w:style w:type="paragraph" w:styleId="Footer">
    <w:name w:val="footer"/>
    <w:basedOn w:val="Normal"/>
    <w:link w:val="FooterChar"/>
    <w:uiPriority w:val="99"/>
    <w:unhideWhenUsed/>
    <w:rsid w:val="00A1358D"/>
    <w:pPr>
      <w:tabs>
        <w:tab w:val="center" w:pos="4513"/>
        <w:tab w:val="right" w:pos="9026"/>
      </w:tabs>
    </w:pPr>
  </w:style>
  <w:style w:type="character" w:customStyle="1" w:styleId="FooterChar">
    <w:name w:val="Footer Char"/>
    <w:basedOn w:val="DefaultParagraphFont"/>
    <w:link w:val="Footer"/>
    <w:uiPriority w:val="99"/>
    <w:rsid w:val="00A1358D"/>
    <w:rPr>
      <w:rFonts w:ascii="Calibri" w:eastAsia="Calibri" w:hAnsi="Calibri" w:cs="Arial"/>
      <w:sz w:val="20"/>
      <w:szCs w:val="20"/>
      <w:lang w:eastAsia="en-SG"/>
    </w:rPr>
  </w:style>
  <w:style w:type="character" w:styleId="HTMLCode">
    <w:name w:val="HTML Code"/>
    <w:uiPriority w:val="99"/>
    <w:semiHidden/>
    <w:unhideWhenUsed/>
    <w:rsid w:val="00A1358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3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A1358D"/>
    <w:rPr>
      <w:rFonts w:ascii="Courier New" w:eastAsia="Times New Roman" w:hAnsi="Courier New" w:cs="Courier New"/>
      <w:sz w:val="20"/>
      <w:szCs w:val="20"/>
      <w:lang w:eastAsia="en-SG"/>
    </w:rPr>
  </w:style>
  <w:style w:type="character" w:customStyle="1" w:styleId="Heading1Char">
    <w:name w:val="Heading 1 Char"/>
    <w:basedOn w:val="DefaultParagraphFont"/>
    <w:link w:val="Heading1"/>
    <w:uiPriority w:val="9"/>
    <w:rsid w:val="00137E3D"/>
    <w:rPr>
      <w:rFonts w:asciiTheme="majorHAnsi" w:eastAsiaTheme="majorEastAsia" w:hAnsiTheme="majorHAnsi" w:cstheme="majorBidi"/>
      <w:color w:val="2E74B5" w:themeColor="accent1" w:themeShade="BF"/>
      <w:sz w:val="32"/>
      <w:szCs w:val="32"/>
      <w:lang w:eastAsia="en-SG"/>
    </w:rPr>
  </w:style>
  <w:style w:type="paragraph" w:styleId="BodyText">
    <w:name w:val="Body Text"/>
    <w:basedOn w:val="Normal"/>
    <w:link w:val="BodyTextChar"/>
    <w:uiPriority w:val="1"/>
    <w:qFormat/>
    <w:rsid w:val="00137E3D"/>
    <w:pPr>
      <w:widowControl w:val="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37E3D"/>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electronics.howstuffworks.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ackoverflow.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www.raspberrypi.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eveloper.android.com/training/index.html" TargetMode="External"/><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docs.python.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D150C-0C31-47E4-901A-9786CB720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46</Pages>
  <Words>6029</Words>
  <Characters>34371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2017-05-31T10:10:00Z</dcterms:created>
  <dcterms:modified xsi:type="dcterms:W3CDTF">2017-05-31T22:16:00Z</dcterms:modified>
</cp:coreProperties>
</file>